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1DF30">
      <w:pPr>
        <w:pStyle w:val="2"/>
      </w:pPr>
      <w:r>
        <w:t>Practical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02091206">
      <w:pPr>
        <w:pStyle w:val="8"/>
        <w:spacing w:before="205"/>
        <w:rPr>
          <w:b/>
          <w:sz w:val="32"/>
        </w:rPr>
      </w:pPr>
    </w:p>
    <w:p w14:paraId="679057AD">
      <w:pPr>
        <w:pStyle w:val="3"/>
        <w:spacing w:line="276" w:lineRule="auto"/>
        <w:ind w:right="363"/>
        <w:jc w:val="both"/>
      </w:pPr>
      <w:r>
        <w:t>Practical Title: Project Initiation, Requirement Analysis, Sitemap, Wireframe, and GitHub Setup</w:t>
      </w:r>
    </w:p>
    <w:p w14:paraId="601F17D5">
      <w:pPr>
        <w:pStyle w:val="8"/>
        <w:spacing w:before="200" w:line="276" w:lineRule="auto"/>
        <w:ind w:left="360" w:right="364"/>
        <w:jc w:val="both"/>
      </w:pPr>
      <w:r>
        <w:t xml:space="preserve">Problem Definition: Initiate the semester-long StudentHub portal by identifying the problem scope, user roles, key modules, navigation flow, and minimum 10 pages. Create a sitemap, low-fidelity wireframe, project folder structure, README file, and GitHub </w:t>
      </w:r>
      <w:r>
        <w:rPr>
          <w:spacing w:val="-2"/>
        </w:rPr>
        <w:t>repository.</w:t>
      </w:r>
    </w:p>
    <w:p w14:paraId="56D81621">
      <w:pPr>
        <w:pStyle w:val="3"/>
        <w:numPr>
          <w:ilvl w:val="0"/>
          <w:numId w:val="1"/>
        </w:numPr>
        <w:tabs>
          <w:tab w:val="left" w:pos="719"/>
        </w:tabs>
        <w:spacing w:before="200" w:after="0" w:line="240" w:lineRule="auto"/>
        <w:ind w:left="719" w:right="0" w:hanging="359"/>
        <w:jc w:val="left"/>
      </w:pPr>
      <w:r>
        <w:rPr>
          <w:spacing w:val="-2"/>
        </w:rPr>
        <w:t>Theory</w:t>
      </w:r>
    </w:p>
    <w:p w14:paraId="5F75DFA5">
      <w:pPr>
        <w:pStyle w:val="13"/>
        <w:numPr>
          <w:ilvl w:val="1"/>
          <w:numId w:val="1"/>
        </w:numPr>
        <w:tabs>
          <w:tab w:val="left" w:pos="720"/>
        </w:tabs>
        <w:spacing w:before="48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URL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parts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URL?</w:t>
      </w:r>
    </w:p>
    <w:p w14:paraId="2F73B559">
      <w:pPr>
        <w:pStyle w:val="8"/>
        <w:spacing w:before="42" w:line="276" w:lineRule="auto"/>
        <w:ind w:left="360" w:right="381"/>
      </w:pPr>
      <w:r>
        <w:t>Answer:</w:t>
      </w:r>
      <w:r>
        <w:rPr>
          <w:spacing w:val="40"/>
        </w:rPr>
        <w:t xml:space="preserve"> </w:t>
      </w:r>
      <w:r>
        <w:t xml:space="preserve">A </w:t>
      </w:r>
      <w:r>
        <w:rPr>
          <w:b/>
        </w:rPr>
        <w:t xml:space="preserve">URL </w:t>
      </w:r>
      <w:r>
        <w:t>(Uniform Resource Locator) is the address of a unique resource on the internet.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mechanisms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published</w:t>
      </w:r>
      <w:r>
        <w:rPr>
          <w:spacing w:val="-4"/>
        </w:rPr>
        <w:t xml:space="preserve"> </w:t>
      </w:r>
      <w:r>
        <w:t>resources, such as HTML pages, CSS documents, images, and so on. Scheme, Subdomain, Domain Name, Top-Level Domain, Port Number, Path, Query Parameters, Fragment .</w:t>
      </w:r>
    </w:p>
    <w:p w14:paraId="04A6E374">
      <w:pPr>
        <w:pStyle w:val="8"/>
        <w:spacing w:line="276" w:lineRule="auto"/>
        <w:ind w:left="360" w:right="1542"/>
      </w:pPr>
      <w:r>
        <w:rPr>
          <w:color w:val="4E80BD"/>
          <w:u w:val="single" w:color="4E80BD"/>
        </w:rPr>
        <w:t xml:space="preserve">( </w:t>
      </w:r>
      <w:r>
        <w:fldChar w:fldCharType="begin"/>
      </w:r>
      <w:r>
        <w:instrText xml:space="preserve"> HYPERLINK "https://developer.mozilla.org/en-US/docs/Learn_web_development/Howto/Web_mechanics/What_is_a_URL" \h </w:instrText>
      </w:r>
      <w:r>
        <w:fldChar w:fldCharType="separate"/>
      </w:r>
      <w:r>
        <w:rPr>
          <w:color w:val="4E80BD"/>
          <w:u w:val="single" w:color="4E80BD"/>
        </w:rPr>
        <w:t>https://developer.mozilla.org/en-</w:t>
      </w:r>
      <w:r>
        <w:rPr>
          <w:color w:val="4E80BD"/>
          <w:spacing w:val="-2"/>
          <w:u w:val="single" w:color="4E80BD"/>
        </w:rPr>
        <w:t>US/docs/Learn_web_development/Howto/Web_mechanics/What_is_a_URL</w:t>
      </w:r>
      <w:r>
        <w:rPr>
          <w:color w:val="4E80BD"/>
          <w:spacing w:val="-2"/>
          <w:u w:val="single" w:color="4E80BD"/>
        </w:rPr>
        <w:fldChar w:fldCharType="end"/>
      </w:r>
      <w:r>
        <w:rPr>
          <w:color w:val="4E80BD"/>
          <w:spacing w:val="-2"/>
          <w:u w:val="single" w:color="4E80BD"/>
        </w:rPr>
        <w:t>)</w:t>
      </w:r>
    </w:p>
    <w:p w14:paraId="6E1A92E6">
      <w:pPr>
        <w:pStyle w:val="8"/>
        <w:spacing w:before="41"/>
      </w:pPr>
    </w:p>
    <w:p w14:paraId="291DA110">
      <w:pPr>
        <w:pStyle w:val="13"/>
        <w:numPr>
          <w:ilvl w:val="1"/>
          <w:numId w:val="1"/>
        </w:numPr>
        <w:tabs>
          <w:tab w:val="left" w:pos="720"/>
        </w:tabs>
        <w:spacing w:before="0" w:after="0" w:line="276" w:lineRule="auto"/>
        <w:ind w:left="360" w:right="4129" w:firstLine="0"/>
        <w:jc w:val="left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does</w:t>
      </w:r>
      <w:r>
        <w:rPr>
          <w:spacing w:val="-6"/>
          <w:sz w:val="24"/>
        </w:rPr>
        <w:t xml:space="preserve"> </w:t>
      </w:r>
      <w:r>
        <w:rPr>
          <w:sz w:val="24"/>
        </w:rPr>
        <w:t>HTML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browser? Answer: </w:t>
      </w:r>
      <w:r>
        <w:rPr>
          <w:color w:val="FF0000"/>
          <w:sz w:val="24"/>
        </w:rPr>
        <w:t>-</w:t>
      </w:r>
      <w:r>
        <w:rPr>
          <w:sz w:val="24"/>
        </w:rPr>
        <w:t>You Write HTML Code</w:t>
      </w:r>
    </w:p>
    <w:p w14:paraId="506EEEB9">
      <w:pPr>
        <w:pStyle w:val="8"/>
        <w:spacing w:line="276" w:lineRule="auto"/>
        <w:ind w:left="359" w:right="793"/>
      </w:pPr>
      <w:r>
        <w:t>-You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— text, headings, images, links, forms, etc.</w:t>
      </w:r>
    </w:p>
    <w:p w14:paraId="431C6A7C">
      <w:pPr>
        <w:pStyle w:val="8"/>
        <w:ind w:left="359"/>
      </w:pPr>
      <w:r>
        <w:t>-You</w:t>
      </w:r>
      <w:r>
        <w:rPr>
          <w:spacing w:val="-2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Browser</w:t>
      </w:r>
    </w:p>
    <w:p w14:paraId="72633177">
      <w:pPr>
        <w:pStyle w:val="8"/>
        <w:spacing w:before="42" w:line="276" w:lineRule="auto"/>
        <w:ind w:left="359" w:right="381"/>
      </w:pPr>
      <w:r>
        <w:t>-When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double-click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Chrome, Firefox, or Safari reads the code.</w:t>
      </w:r>
    </w:p>
    <w:p w14:paraId="4B0BE275">
      <w:pPr>
        <w:pStyle w:val="8"/>
        <w:ind w:left="359"/>
      </w:pPr>
      <w:r>
        <w:t>-The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Parses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HTML</w:t>
      </w:r>
    </w:p>
    <w:p w14:paraId="689DD595">
      <w:pPr>
        <w:pStyle w:val="8"/>
        <w:spacing w:before="41" w:line="276" w:lineRule="auto"/>
        <w:ind w:left="359" w:right="364"/>
      </w:pPr>
      <w:r>
        <w:t>-The</w:t>
      </w:r>
      <w:r>
        <w:rPr>
          <w:spacing w:val="-4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scans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bottom.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&lt;!DOCTYPE</w:t>
      </w:r>
      <w:r>
        <w:rPr>
          <w:spacing w:val="-4"/>
        </w:rPr>
        <w:t xml:space="preserve"> </w:t>
      </w:r>
      <w:r>
        <w:t>html&gt; declaration, then reads</w:t>
      </w:r>
      <w:r>
        <w:rPr>
          <w:spacing w:val="40"/>
        </w:rPr>
        <w:t xml:space="preserve"> </w:t>
      </w:r>
      <w:r>
        <w:t>sections.</w:t>
      </w:r>
    </w:p>
    <w:p w14:paraId="1F986D52">
      <w:pPr>
        <w:pStyle w:val="8"/>
        <w:ind w:left="359"/>
      </w:pPr>
      <w:r>
        <w:t>-The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31A814C8">
      <w:pPr>
        <w:pStyle w:val="8"/>
        <w:spacing w:before="41"/>
        <w:ind w:left="359"/>
      </w:pPr>
      <w:r>
        <w:t>-It</w:t>
      </w:r>
      <w:r>
        <w:rPr>
          <w:spacing w:val="-4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(like</w:t>
      </w:r>
      <w:r>
        <w:rPr>
          <w:spacing w:val="-3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images,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videos)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rPr>
          <w:spacing w:val="-5"/>
        </w:rPr>
        <w:t>the</w:t>
      </w:r>
    </w:p>
    <w:p w14:paraId="7710F82F">
      <w:pPr>
        <w:spacing w:before="42"/>
        <w:ind w:left="359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 w14:paraId="3D24E92B">
      <w:pPr>
        <w:pStyle w:val="8"/>
        <w:spacing w:before="41"/>
        <w:ind w:left="359"/>
      </w:pPr>
      <w:r>
        <w:t>-It</w:t>
      </w:r>
      <w:r>
        <w:rPr>
          <w:spacing w:val="-3"/>
        </w:rPr>
        <w:t xml:space="preserve"> </w:t>
      </w:r>
      <w:r>
        <w:t>applies</w:t>
      </w:r>
      <w:r>
        <w:rPr>
          <w:spacing w:val="-2"/>
        </w:rPr>
        <w:t xml:space="preserve"> </w:t>
      </w:r>
      <w:r>
        <w:t>styles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(if</w:t>
      </w:r>
      <w:r>
        <w:rPr>
          <w:spacing w:val="-2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embedded).</w:t>
      </w:r>
    </w:p>
    <w:p w14:paraId="13F7292D">
      <w:pPr>
        <w:pStyle w:val="8"/>
        <w:spacing w:before="42"/>
        <w:ind w:left="359"/>
      </w:pPr>
      <w:r>
        <w:t>-It</w:t>
      </w:r>
      <w:r>
        <w:rPr>
          <w:spacing w:val="-3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interactivity</w:t>
      </w:r>
      <w:r>
        <w:rPr>
          <w:spacing w:val="-3"/>
        </w:rPr>
        <w:t xml:space="preserve"> </w:t>
      </w:r>
      <w:r>
        <w:t>(if</w:t>
      </w:r>
      <w:r>
        <w:rPr>
          <w:spacing w:val="-2"/>
        </w:rPr>
        <w:t xml:space="preserve"> included).</w:t>
      </w:r>
    </w:p>
    <w:p w14:paraId="1FD255F5">
      <w:pPr>
        <w:pStyle w:val="8"/>
        <w:spacing w:before="82"/>
      </w:pPr>
    </w:p>
    <w:p w14:paraId="0BE5DB07">
      <w:pPr>
        <w:pStyle w:val="8"/>
        <w:ind w:left="359"/>
      </w:pPr>
      <w:r>
        <w:t>Result: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rPr>
          <w:spacing w:val="-4"/>
        </w:rPr>
        <w:t>Page</w:t>
      </w:r>
    </w:p>
    <w:p w14:paraId="3492FC1B">
      <w:pPr>
        <w:pStyle w:val="8"/>
        <w:spacing w:before="42" w:line="276" w:lineRule="auto"/>
        <w:ind w:left="359" w:right="381"/>
      </w:pPr>
      <w:r>
        <w:t>What you see in the browser is a visual version of the HTML. The browser turns your code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formatted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looks</w:t>
      </w:r>
      <w:r>
        <w:rPr>
          <w:spacing w:val="-3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 xml:space="preserve">you </w:t>
      </w:r>
      <w:r>
        <w:rPr>
          <w:spacing w:val="-2"/>
        </w:rPr>
        <w:t>visit.</w:t>
      </w:r>
    </w:p>
    <w:p w14:paraId="5BDAD811">
      <w:pPr>
        <w:pStyle w:val="8"/>
        <w:ind w:left="359"/>
      </w:pPr>
      <w:r>
        <w:rPr>
          <w:color w:val="4E80BD"/>
          <w:spacing w:val="-2"/>
          <w:u w:val="single" w:color="4E80BD"/>
        </w:rPr>
        <w:t>(</w:t>
      </w:r>
      <w:r>
        <w:fldChar w:fldCharType="begin"/>
      </w:r>
      <w:r>
        <w:instrText xml:space="preserve"> HYPERLINK "https://dev.to/ofodile/how-html-works-in-the-browser-25pa" \h </w:instrText>
      </w:r>
      <w:r>
        <w:fldChar w:fldCharType="separate"/>
      </w:r>
      <w:r>
        <w:rPr>
          <w:color w:val="4E80BD"/>
          <w:spacing w:val="-2"/>
          <w:u w:val="single" w:color="4E80BD"/>
        </w:rPr>
        <w:t>https://dev.to/ofodile/how-html-works-in-the-browser-25pa</w:t>
      </w:r>
      <w:r>
        <w:rPr>
          <w:color w:val="4E80BD"/>
          <w:spacing w:val="-2"/>
          <w:u w:val="single" w:color="4E80BD"/>
        </w:rPr>
        <w:fldChar w:fldCharType="end"/>
      </w:r>
      <w:r>
        <w:rPr>
          <w:color w:val="4E80BD"/>
          <w:spacing w:val="-2"/>
          <w:u w:val="single" w:color="4E80BD"/>
        </w:rPr>
        <w:t>)</w:t>
      </w:r>
    </w:p>
    <w:p w14:paraId="646AC6E0">
      <w:pPr>
        <w:pStyle w:val="8"/>
        <w:spacing w:after="0"/>
        <w:sectPr>
          <w:headerReference r:id="rId5" w:type="default"/>
          <w:footerReference r:id="rId6" w:type="default"/>
          <w:type w:val="continuous"/>
          <w:pgSz w:w="12240" w:h="15840"/>
          <w:pgMar w:top="1360" w:right="1440" w:bottom="1260" w:left="1440" w:header="728" w:footer="1079" w:gutter="0"/>
          <w:pgNumType w:fmt="decimal" w:start="1"/>
          <w:cols w:space="720" w:num="1"/>
        </w:sectPr>
      </w:pPr>
    </w:p>
    <w:p w14:paraId="2DFDDD86">
      <w:pPr>
        <w:pStyle w:val="8"/>
      </w:pPr>
    </w:p>
    <w:p w14:paraId="369AB111">
      <w:pPr>
        <w:pStyle w:val="8"/>
        <w:spacing w:before="162"/>
      </w:pPr>
    </w:p>
    <w:p w14:paraId="4738EA1C">
      <w:pPr>
        <w:pStyle w:val="13"/>
        <w:numPr>
          <w:ilvl w:val="1"/>
          <w:numId w:val="1"/>
        </w:numPr>
        <w:tabs>
          <w:tab w:val="left" w:pos="600"/>
        </w:tabs>
        <w:spacing w:before="0" w:after="0" w:line="276" w:lineRule="auto"/>
        <w:ind w:left="360" w:right="2020" w:firstLine="0"/>
        <w:jc w:val="left"/>
        <w:rPr>
          <w:b/>
          <w:sz w:val="24"/>
        </w:rPr>
      </w:pPr>
      <w:r>
        <w:rPr>
          <w:sz w:val="24"/>
        </w:rPr>
        <w:t>How will page navigation flow managed among all HTML pages? Answer:</w:t>
      </w:r>
      <w:r>
        <w:rPr>
          <w:spacing w:val="-4"/>
          <w:sz w:val="24"/>
        </w:rPr>
        <w:t xml:space="preserve"> </w:t>
      </w:r>
      <w:r>
        <w:rPr>
          <w:color w:val="FF0000"/>
          <w:sz w:val="24"/>
        </w:rPr>
        <w:t xml:space="preserve">- </w:t>
      </w:r>
      <w:r>
        <w:rPr>
          <w:b/>
          <w:sz w:val="24"/>
        </w:rPr>
        <w:t>Mapping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structure: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hierarchy,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menus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links</w:t>
      </w:r>
    </w:p>
    <w:p w14:paraId="6D49B1A1">
      <w:pPr>
        <w:spacing w:before="200" w:line="276" w:lineRule="auto"/>
        <w:ind w:left="360" w:right="438" w:firstLine="0"/>
        <w:jc w:val="left"/>
        <w:rPr>
          <w:sz w:val="24"/>
        </w:rPr>
      </w:pP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diving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z w:val="24"/>
        </w:rPr>
        <w:t>components,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that </w:t>
      </w:r>
      <w:r>
        <w:rPr>
          <w:b/>
          <w:sz w:val="24"/>
        </w:rPr>
        <w:t>how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through the information or navigate the pages of a website </w:t>
      </w:r>
      <w:r>
        <w:rPr>
          <w:sz w:val="24"/>
        </w:rPr>
        <w:t>depends on a coherent skeleton. The following sections break down that skeleton into manageable parts.</w:t>
      </w:r>
    </w:p>
    <w:p w14:paraId="11BD1426">
      <w:pPr>
        <w:pStyle w:val="13"/>
        <w:numPr>
          <w:ilvl w:val="2"/>
          <w:numId w:val="1"/>
        </w:numPr>
        <w:tabs>
          <w:tab w:val="left" w:pos="514"/>
        </w:tabs>
        <w:spacing w:before="0" w:after="0" w:line="240" w:lineRule="auto"/>
        <w:ind w:left="514" w:right="0" w:hanging="154"/>
        <w:jc w:val="left"/>
        <w:rPr>
          <w:b/>
          <w:sz w:val="24"/>
        </w:rPr>
      </w:pPr>
      <w:r>
        <w:rPr>
          <w:b/>
          <w:sz w:val="24"/>
        </w:rPr>
        <w:t>Page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hierarchy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backbone</w:t>
      </w:r>
    </w:p>
    <w:p w14:paraId="62F1CC9F">
      <w:pPr>
        <w:pStyle w:val="13"/>
        <w:numPr>
          <w:ilvl w:val="2"/>
          <w:numId w:val="1"/>
        </w:numPr>
        <w:tabs>
          <w:tab w:val="left" w:pos="574"/>
        </w:tabs>
        <w:spacing w:before="242" w:after="0" w:line="240" w:lineRule="auto"/>
        <w:ind w:left="574" w:right="0" w:hanging="214"/>
        <w:jc w:val="left"/>
        <w:rPr>
          <w:b/>
          <w:sz w:val="24"/>
        </w:rPr>
      </w:pPr>
      <w:r>
        <w:rPr>
          <w:b/>
          <w:sz w:val="24"/>
        </w:rPr>
        <w:t>Breadcrumb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trails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path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indicators</w:t>
      </w:r>
    </w:p>
    <w:p w14:paraId="68C504D2">
      <w:pPr>
        <w:pStyle w:val="13"/>
        <w:numPr>
          <w:ilvl w:val="2"/>
          <w:numId w:val="1"/>
        </w:numPr>
        <w:tabs>
          <w:tab w:val="left" w:pos="574"/>
        </w:tabs>
        <w:spacing w:before="241" w:after="0" w:line="240" w:lineRule="auto"/>
        <w:ind w:left="574" w:right="0" w:hanging="214"/>
        <w:jc w:val="left"/>
        <w:rPr>
          <w:b/>
          <w:sz w:val="24"/>
        </w:rPr>
      </w:pPr>
      <w:r>
        <w:rPr>
          <w:b/>
          <w:sz w:val="24"/>
        </w:rPr>
        <w:t>Responsive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behaviour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across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devices</w:t>
      </w:r>
    </w:p>
    <w:p w14:paraId="18DF3019">
      <w:pPr>
        <w:pStyle w:val="13"/>
        <w:numPr>
          <w:ilvl w:val="2"/>
          <w:numId w:val="1"/>
        </w:numPr>
        <w:tabs>
          <w:tab w:val="left" w:pos="514"/>
        </w:tabs>
        <w:spacing w:before="241" w:after="0" w:line="240" w:lineRule="auto"/>
        <w:ind w:left="514" w:right="0" w:hanging="154"/>
        <w:jc w:val="left"/>
        <w:rPr>
          <w:b/>
          <w:sz w:val="24"/>
        </w:rPr>
      </w:pPr>
      <w:r>
        <w:rPr>
          <w:b/>
          <w:sz w:val="24"/>
        </w:rPr>
        <w:t>Internal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linking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discoverability</w:t>
      </w:r>
    </w:p>
    <w:p w14:paraId="43B15B5C">
      <w:pPr>
        <w:pStyle w:val="13"/>
        <w:numPr>
          <w:ilvl w:val="2"/>
          <w:numId w:val="1"/>
        </w:numPr>
        <w:tabs>
          <w:tab w:val="left" w:pos="514"/>
        </w:tabs>
        <w:spacing w:before="242" w:after="0" w:line="240" w:lineRule="auto"/>
        <w:ind w:left="514" w:right="0" w:hanging="154"/>
        <w:jc w:val="left"/>
        <w:rPr>
          <w:b/>
          <w:sz w:val="24"/>
        </w:rPr>
      </w:pPr>
      <w:r>
        <w:rPr>
          <w:b/>
          <w:sz w:val="24"/>
        </w:rPr>
        <w:t>Measuring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mapping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flows</w:t>
      </w:r>
    </w:p>
    <w:p w14:paraId="2592DBCA">
      <w:pPr>
        <w:pStyle w:val="13"/>
        <w:numPr>
          <w:ilvl w:val="2"/>
          <w:numId w:val="1"/>
        </w:numPr>
        <w:tabs>
          <w:tab w:val="left" w:pos="514"/>
        </w:tabs>
        <w:spacing w:before="241" w:after="0" w:line="240" w:lineRule="auto"/>
        <w:ind w:left="514" w:right="0" w:hanging="154"/>
        <w:jc w:val="left"/>
        <w:rPr>
          <w:b/>
          <w:sz w:val="24"/>
        </w:rPr>
      </w:pPr>
      <w:r>
        <w:rPr>
          <w:b/>
          <w:sz w:val="24"/>
        </w:rPr>
        <w:t>Designing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efficient</w:t>
      </w:r>
      <w:r>
        <w:rPr>
          <w:b/>
          <w:spacing w:val="-2"/>
          <w:sz w:val="24"/>
        </w:rPr>
        <w:t xml:space="preserve"> movement</w:t>
      </w:r>
    </w:p>
    <w:p w14:paraId="0C9A3282">
      <w:pPr>
        <w:pStyle w:val="13"/>
        <w:numPr>
          <w:ilvl w:val="2"/>
          <w:numId w:val="1"/>
        </w:numPr>
        <w:tabs>
          <w:tab w:val="left" w:pos="514"/>
        </w:tabs>
        <w:spacing w:before="242" w:after="0" w:line="240" w:lineRule="auto"/>
        <w:ind w:left="514" w:right="0" w:hanging="154"/>
        <w:jc w:val="left"/>
        <w:rPr>
          <w:b/>
          <w:sz w:val="24"/>
        </w:rPr>
      </w:pPr>
      <w:r>
        <w:rPr>
          <w:b/>
          <w:sz w:val="24"/>
        </w:rPr>
        <w:t>Scroll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behaviour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interactive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elements</w:t>
      </w:r>
    </w:p>
    <w:p w14:paraId="78CDD904">
      <w:pPr>
        <w:pStyle w:val="8"/>
        <w:spacing w:before="241" w:line="276" w:lineRule="auto"/>
        <w:ind w:left="360" w:right="800"/>
      </w:pPr>
      <w:r>
        <w:rPr>
          <w:color w:val="4E80BD"/>
          <w:spacing w:val="-2"/>
        </w:rPr>
        <w:t>(</w:t>
      </w:r>
      <w:r>
        <w:fldChar w:fldCharType="begin"/>
      </w:r>
      <w:r>
        <w:instrText xml:space="preserve"> HYPERLINK "https://www.parallelhq.com/blog/how-users-move-through-information-or-navigate-" \h </w:instrText>
      </w:r>
      <w:r>
        <w:fldChar w:fldCharType="separate"/>
      </w:r>
      <w:r>
        <w:rPr>
          <w:color w:val="4E80BD"/>
          <w:spacing w:val="-2"/>
        </w:rPr>
        <w:t>https://www.parallelhq.com/blog/how-users-move-through-information-or-navigate-</w:t>
      </w:r>
      <w:r>
        <w:rPr>
          <w:color w:val="4E80BD"/>
          <w:spacing w:val="-2"/>
        </w:rPr>
        <w:fldChar w:fldCharType="end"/>
      </w:r>
      <w:r>
        <w:rPr>
          <w:color w:val="4E80BD"/>
          <w:spacing w:val="-2"/>
        </w:rPr>
        <w:t>pages-of-website)</w:t>
      </w:r>
    </w:p>
    <w:p w14:paraId="5CFF1241">
      <w:pPr>
        <w:pStyle w:val="8"/>
      </w:pPr>
    </w:p>
    <w:p w14:paraId="151F6286">
      <w:pPr>
        <w:pStyle w:val="8"/>
        <w:spacing w:before="165"/>
      </w:pPr>
    </w:p>
    <w:p w14:paraId="74BC2A72">
      <w:pPr>
        <w:pStyle w:val="13"/>
        <w:numPr>
          <w:ilvl w:val="1"/>
          <w:numId w:val="1"/>
        </w:numPr>
        <w:tabs>
          <w:tab w:val="left" w:pos="600"/>
        </w:tabs>
        <w:spacing w:before="0" w:after="0" w:line="276" w:lineRule="auto"/>
        <w:ind w:left="360" w:right="2790" w:firstLine="0"/>
        <w:jc w:val="left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GitHub</w:t>
      </w:r>
      <w:r>
        <w:rPr>
          <w:spacing w:val="-6"/>
          <w:sz w:val="24"/>
        </w:rPr>
        <w:t xml:space="preserve"> </w:t>
      </w:r>
      <w:r>
        <w:rPr>
          <w:sz w:val="24"/>
        </w:rPr>
        <w:t>commits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maintained</w:t>
      </w:r>
      <w:r>
        <w:rPr>
          <w:spacing w:val="-6"/>
          <w:sz w:val="24"/>
        </w:rPr>
        <w:t xml:space="preserve"> </w:t>
      </w: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practical? </w:t>
      </w:r>
      <w:r>
        <w:rPr>
          <w:spacing w:val="-2"/>
          <w:sz w:val="24"/>
        </w:rPr>
        <w:t>Answer:</w:t>
      </w:r>
    </w:p>
    <w:p w14:paraId="3FBC8460">
      <w:pPr>
        <w:pStyle w:val="13"/>
        <w:numPr>
          <w:ilvl w:val="2"/>
          <w:numId w:val="1"/>
        </w:numPr>
        <w:tabs>
          <w:tab w:val="left" w:pos="499"/>
        </w:tabs>
        <w:spacing w:before="0" w:after="0" w:line="240" w:lineRule="auto"/>
        <w:ind w:left="499" w:right="0" w:hanging="139"/>
        <w:jc w:val="left"/>
        <w:rPr>
          <w:sz w:val="24"/>
        </w:rPr>
      </w:pPr>
      <w:r>
        <w:rPr>
          <w:sz w:val="24"/>
        </w:rPr>
        <w:t>git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init</w:t>
      </w:r>
    </w:p>
    <w:p w14:paraId="23663F02">
      <w:pPr>
        <w:pStyle w:val="13"/>
        <w:numPr>
          <w:ilvl w:val="2"/>
          <w:numId w:val="1"/>
        </w:numPr>
        <w:tabs>
          <w:tab w:val="left" w:pos="499"/>
        </w:tabs>
        <w:spacing w:before="42" w:after="0" w:line="240" w:lineRule="auto"/>
        <w:ind w:left="499" w:right="0" w:hanging="139"/>
        <w:jc w:val="left"/>
        <w:rPr>
          <w:sz w:val="24"/>
        </w:rPr>
      </w:pPr>
      <w:r>
        <w:rPr>
          <w:sz w:val="24"/>
        </w:rPr>
        <w:t>git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.</w:t>
      </w:r>
    </w:p>
    <w:p w14:paraId="04786215">
      <w:pPr>
        <w:pStyle w:val="13"/>
        <w:numPr>
          <w:ilvl w:val="2"/>
          <w:numId w:val="1"/>
        </w:numPr>
        <w:tabs>
          <w:tab w:val="left" w:pos="499"/>
        </w:tabs>
        <w:spacing w:before="241" w:after="0" w:line="240" w:lineRule="auto"/>
        <w:ind w:left="499" w:right="0" w:hanging="139"/>
        <w:jc w:val="left"/>
        <w:rPr>
          <w:sz w:val="24"/>
        </w:rPr>
      </w:pPr>
      <w:r>
        <w:rPr>
          <w:sz w:val="24"/>
        </w:rPr>
        <w:t>git</w:t>
      </w:r>
      <w:r>
        <w:rPr>
          <w:spacing w:val="-3"/>
          <w:sz w:val="24"/>
        </w:rPr>
        <w:t xml:space="preserve"> </w:t>
      </w:r>
      <w:r>
        <w:rPr>
          <w:sz w:val="24"/>
        </w:rPr>
        <w:t>commit</w:t>
      </w:r>
      <w:r>
        <w:rPr>
          <w:spacing w:val="-2"/>
          <w:sz w:val="24"/>
        </w:rPr>
        <w:t xml:space="preserve"> </w:t>
      </w:r>
      <w:r>
        <w:rPr>
          <w:sz w:val="24"/>
        </w:rPr>
        <w:t>-m</w:t>
      </w:r>
      <w:r>
        <w:rPr>
          <w:spacing w:val="-2"/>
          <w:sz w:val="24"/>
        </w:rPr>
        <w:t xml:space="preserve"> </w:t>
      </w:r>
      <w:r>
        <w:rPr>
          <w:sz w:val="24"/>
        </w:rPr>
        <w:t>“any</w:t>
      </w:r>
      <w:r>
        <w:rPr>
          <w:spacing w:val="-2"/>
          <w:sz w:val="24"/>
        </w:rPr>
        <w:t xml:space="preserve"> </w:t>
      </w:r>
      <w:r>
        <w:rPr>
          <w:sz w:val="24"/>
        </w:rPr>
        <w:t>commit</w:t>
      </w:r>
      <w:r>
        <w:rPr>
          <w:spacing w:val="-2"/>
          <w:sz w:val="24"/>
        </w:rPr>
        <w:t xml:space="preserve"> message”</w:t>
      </w:r>
    </w:p>
    <w:p w14:paraId="5DEEE4B8">
      <w:pPr>
        <w:pStyle w:val="8"/>
        <w:spacing w:before="242" w:line="448" w:lineRule="auto"/>
        <w:ind w:left="360" w:right="6063"/>
      </w:pPr>
      <w:r>
        <w:t xml:space="preserve">-git push origin main/master </w:t>
      </w:r>
      <w:r>
        <w:rPr>
          <w:color w:val="4E80BD"/>
          <w:spacing w:val="-2"/>
        </w:rPr>
        <w:t>(</w:t>
      </w:r>
      <w:r>
        <w:fldChar w:fldCharType="begin"/>
      </w:r>
      <w:r>
        <w:instrText xml:space="preserve"> HYPERLINK "https://github.com/git-guides" \h </w:instrText>
      </w:r>
      <w:r>
        <w:fldChar w:fldCharType="separate"/>
      </w:r>
      <w:r>
        <w:rPr>
          <w:color w:val="4E80BD"/>
          <w:spacing w:val="-2"/>
        </w:rPr>
        <w:t>https://github.com/git-guides</w:t>
      </w:r>
      <w:r>
        <w:rPr>
          <w:color w:val="4E80BD"/>
          <w:spacing w:val="-2"/>
        </w:rPr>
        <w:fldChar w:fldCharType="end"/>
      </w:r>
      <w:r>
        <w:rPr>
          <w:color w:val="4E80BD"/>
          <w:spacing w:val="-2"/>
        </w:rPr>
        <w:t>)</w:t>
      </w:r>
    </w:p>
    <w:p w14:paraId="20738859">
      <w:pPr>
        <w:pStyle w:val="8"/>
      </w:pPr>
    </w:p>
    <w:p w14:paraId="2025D6A5">
      <w:pPr>
        <w:pStyle w:val="8"/>
      </w:pPr>
    </w:p>
    <w:p w14:paraId="56ADD4A9">
      <w:pPr>
        <w:pStyle w:val="8"/>
      </w:pPr>
    </w:p>
    <w:p w14:paraId="6DA8CE4D">
      <w:pPr>
        <w:pStyle w:val="8"/>
      </w:pPr>
    </w:p>
    <w:p w14:paraId="240A6B0F">
      <w:pPr>
        <w:pStyle w:val="8"/>
        <w:spacing w:before="250"/>
      </w:pPr>
    </w:p>
    <w:p w14:paraId="454E0D71">
      <w:pPr>
        <w:pStyle w:val="3"/>
        <w:spacing w:before="1"/>
      </w:pPr>
      <w:r>
        <w:rPr>
          <w:spacing w:val="-2"/>
        </w:rPr>
        <w:t>Implementation/</w:t>
      </w:r>
      <w:r>
        <w:rPr>
          <w:spacing w:val="8"/>
        </w:rPr>
        <w:t xml:space="preserve"> </w:t>
      </w:r>
      <w:r>
        <w:rPr>
          <w:spacing w:val="-2"/>
        </w:rPr>
        <w:t>Output/Result</w:t>
      </w:r>
    </w:p>
    <w:p w14:paraId="35D0229F">
      <w:pPr>
        <w:pStyle w:val="3"/>
        <w:spacing w:after="0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1E242066">
      <w:pPr>
        <w:pStyle w:val="8"/>
        <w:spacing w:before="80"/>
        <w:ind w:left="360"/>
      </w:pPr>
      <w:r>
        <w:t>Project</w:t>
      </w:r>
      <w:r>
        <w:rPr>
          <w:spacing w:val="-9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StudentHub-</w:t>
      </w:r>
      <w:r>
        <w:rPr>
          <w:spacing w:val="-2"/>
        </w:rPr>
        <w:t>Portal</w:t>
      </w:r>
    </w:p>
    <w:p w14:paraId="6C441988">
      <w:pPr>
        <w:pStyle w:val="8"/>
      </w:pPr>
    </w:p>
    <w:p w14:paraId="11CC535B">
      <w:pPr>
        <w:pStyle w:val="8"/>
        <w:spacing w:before="206"/>
      </w:pPr>
    </w:p>
    <w:p w14:paraId="6F15798E">
      <w:pPr>
        <w:pStyle w:val="8"/>
        <w:ind w:left="360"/>
      </w:pPr>
      <w:r>
        <w:t>Pages</w:t>
      </w:r>
      <w:r>
        <w:rPr>
          <w:spacing w:val="-2"/>
        </w:rPr>
        <w:t xml:space="preserve"> Included:</w:t>
      </w:r>
    </w:p>
    <w:p w14:paraId="3DD7C4B1">
      <w:pPr>
        <w:pStyle w:val="13"/>
        <w:numPr>
          <w:ilvl w:val="2"/>
          <w:numId w:val="1"/>
        </w:numPr>
        <w:tabs>
          <w:tab w:val="left" w:pos="499"/>
        </w:tabs>
        <w:spacing w:before="242" w:after="0" w:line="240" w:lineRule="auto"/>
        <w:ind w:left="499" w:right="0" w:hanging="139"/>
        <w:jc w:val="left"/>
        <w:rPr>
          <w:sz w:val="24"/>
        </w:rPr>
      </w:pPr>
      <w:r>
        <w:rPr>
          <w:spacing w:val="-2"/>
          <w:sz w:val="24"/>
        </w:rPr>
        <w:t>index.html</w:t>
      </w:r>
    </w:p>
    <w:p w14:paraId="1DA77EBF">
      <w:pPr>
        <w:pStyle w:val="13"/>
        <w:numPr>
          <w:ilvl w:val="2"/>
          <w:numId w:val="1"/>
        </w:numPr>
        <w:tabs>
          <w:tab w:val="left" w:pos="499"/>
        </w:tabs>
        <w:spacing w:before="241" w:after="0" w:line="240" w:lineRule="auto"/>
        <w:ind w:left="499" w:right="0" w:hanging="139"/>
        <w:jc w:val="left"/>
        <w:rPr>
          <w:sz w:val="24"/>
        </w:rPr>
      </w:pPr>
      <w:r>
        <w:rPr>
          <w:spacing w:val="-2"/>
          <w:sz w:val="24"/>
        </w:rPr>
        <w:t>PAGES/home.html</w:t>
      </w:r>
    </w:p>
    <w:p w14:paraId="7B0695D9">
      <w:pPr>
        <w:pStyle w:val="13"/>
        <w:numPr>
          <w:ilvl w:val="2"/>
          <w:numId w:val="1"/>
        </w:numPr>
        <w:tabs>
          <w:tab w:val="left" w:pos="499"/>
        </w:tabs>
        <w:spacing w:before="242" w:after="0" w:line="240" w:lineRule="auto"/>
        <w:ind w:left="499" w:right="0" w:hanging="139"/>
        <w:jc w:val="left"/>
        <w:rPr>
          <w:sz w:val="24"/>
        </w:rPr>
      </w:pPr>
      <w:r>
        <w:rPr>
          <w:spacing w:val="-2"/>
          <w:sz w:val="24"/>
        </w:rPr>
        <w:t>PAGES/about.html</w:t>
      </w:r>
    </w:p>
    <w:p w14:paraId="417AAEB2">
      <w:pPr>
        <w:pStyle w:val="13"/>
        <w:numPr>
          <w:ilvl w:val="2"/>
          <w:numId w:val="1"/>
        </w:numPr>
        <w:tabs>
          <w:tab w:val="left" w:pos="499"/>
        </w:tabs>
        <w:spacing w:before="241" w:after="0" w:line="240" w:lineRule="auto"/>
        <w:ind w:left="499" w:right="0" w:hanging="139"/>
        <w:jc w:val="left"/>
        <w:rPr>
          <w:sz w:val="24"/>
        </w:rPr>
      </w:pPr>
      <w:r>
        <w:rPr>
          <w:spacing w:val="-2"/>
          <w:sz w:val="24"/>
        </w:rPr>
        <w:t>PAGES/admin.html</w:t>
      </w:r>
    </w:p>
    <w:p w14:paraId="0E7D78DD">
      <w:pPr>
        <w:pStyle w:val="13"/>
        <w:numPr>
          <w:ilvl w:val="2"/>
          <w:numId w:val="1"/>
        </w:numPr>
        <w:tabs>
          <w:tab w:val="left" w:pos="499"/>
        </w:tabs>
        <w:spacing w:before="241" w:after="0" w:line="240" w:lineRule="auto"/>
        <w:ind w:left="499" w:right="0" w:hanging="139"/>
        <w:jc w:val="left"/>
        <w:rPr>
          <w:sz w:val="24"/>
        </w:rPr>
      </w:pPr>
      <w:r>
        <w:rPr>
          <w:spacing w:val="-2"/>
          <w:sz w:val="24"/>
        </w:rPr>
        <w:t>PAGES/contact.html</w:t>
      </w:r>
    </w:p>
    <w:p w14:paraId="500681E8">
      <w:pPr>
        <w:pStyle w:val="13"/>
        <w:numPr>
          <w:ilvl w:val="2"/>
          <w:numId w:val="1"/>
        </w:numPr>
        <w:tabs>
          <w:tab w:val="left" w:pos="499"/>
        </w:tabs>
        <w:spacing w:before="242" w:after="0" w:line="240" w:lineRule="auto"/>
        <w:ind w:left="499" w:right="0" w:hanging="139"/>
        <w:jc w:val="left"/>
        <w:rPr>
          <w:sz w:val="24"/>
        </w:rPr>
      </w:pPr>
      <w:r>
        <w:rPr>
          <w:spacing w:val="-2"/>
          <w:sz w:val="24"/>
        </w:rPr>
        <w:t>PAGES/dashboard.html</w:t>
      </w:r>
    </w:p>
    <w:p w14:paraId="5AE6C608">
      <w:pPr>
        <w:pStyle w:val="13"/>
        <w:numPr>
          <w:ilvl w:val="2"/>
          <w:numId w:val="1"/>
        </w:numPr>
        <w:tabs>
          <w:tab w:val="left" w:pos="499"/>
        </w:tabs>
        <w:spacing w:before="241" w:after="0" w:line="240" w:lineRule="auto"/>
        <w:ind w:left="499" w:right="0" w:hanging="139"/>
        <w:jc w:val="left"/>
        <w:rPr>
          <w:sz w:val="24"/>
        </w:rPr>
      </w:pPr>
      <w:r>
        <w:rPr>
          <w:spacing w:val="-2"/>
          <w:sz w:val="24"/>
        </w:rPr>
        <w:t>PAGES/edit.html</w:t>
      </w:r>
    </w:p>
    <w:p w14:paraId="062643D2">
      <w:pPr>
        <w:pStyle w:val="13"/>
        <w:numPr>
          <w:ilvl w:val="2"/>
          <w:numId w:val="1"/>
        </w:numPr>
        <w:tabs>
          <w:tab w:val="left" w:pos="499"/>
        </w:tabs>
        <w:spacing w:before="242" w:after="0" w:line="240" w:lineRule="auto"/>
        <w:ind w:left="499" w:right="0" w:hanging="139"/>
        <w:jc w:val="left"/>
        <w:rPr>
          <w:sz w:val="24"/>
        </w:rPr>
      </w:pPr>
      <w:r>
        <w:rPr>
          <w:spacing w:val="-2"/>
          <w:sz w:val="24"/>
        </w:rPr>
        <w:t>PAGES/events.html</w:t>
      </w:r>
    </w:p>
    <w:p w14:paraId="2F1515BF">
      <w:pPr>
        <w:pStyle w:val="13"/>
        <w:numPr>
          <w:ilvl w:val="2"/>
          <w:numId w:val="1"/>
        </w:numPr>
        <w:tabs>
          <w:tab w:val="left" w:pos="499"/>
        </w:tabs>
        <w:spacing w:before="241" w:after="0" w:line="240" w:lineRule="auto"/>
        <w:ind w:left="499" w:right="0" w:hanging="139"/>
        <w:jc w:val="left"/>
        <w:rPr>
          <w:sz w:val="24"/>
        </w:rPr>
      </w:pPr>
      <w:r>
        <w:rPr>
          <w:spacing w:val="-2"/>
          <w:sz w:val="24"/>
        </w:rPr>
        <w:t>PAGES/faq.html</w:t>
      </w:r>
    </w:p>
    <w:p w14:paraId="35E68FCA">
      <w:pPr>
        <w:pStyle w:val="13"/>
        <w:numPr>
          <w:ilvl w:val="2"/>
          <w:numId w:val="1"/>
        </w:numPr>
        <w:tabs>
          <w:tab w:val="left" w:pos="499"/>
        </w:tabs>
        <w:spacing w:before="241" w:after="0" w:line="240" w:lineRule="auto"/>
        <w:ind w:left="499" w:right="0" w:hanging="139"/>
        <w:jc w:val="left"/>
        <w:rPr>
          <w:sz w:val="24"/>
        </w:rPr>
      </w:pPr>
      <w:r>
        <w:rPr>
          <w:spacing w:val="-2"/>
          <w:sz w:val="24"/>
        </w:rPr>
        <w:t>PAGES/feedback.html</w:t>
      </w:r>
    </w:p>
    <w:p w14:paraId="38F2B9C8">
      <w:pPr>
        <w:pStyle w:val="13"/>
        <w:numPr>
          <w:ilvl w:val="2"/>
          <w:numId w:val="1"/>
        </w:numPr>
        <w:tabs>
          <w:tab w:val="left" w:pos="499"/>
        </w:tabs>
        <w:spacing w:before="242" w:after="0" w:line="240" w:lineRule="auto"/>
        <w:ind w:left="499" w:right="0" w:hanging="139"/>
        <w:jc w:val="left"/>
        <w:rPr>
          <w:sz w:val="24"/>
        </w:rPr>
      </w:pPr>
      <w:r>
        <w:rPr>
          <w:spacing w:val="-2"/>
          <w:sz w:val="24"/>
        </w:rPr>
        <w:t>PAGES/login.html</w:t>
      </w:r>
    </w:p>
    <w:p w14:paraId="57138D0E">
      <w:pPr>
        <w:pStyle w:val="13"/>
        <w:numPr>
          <w:ilvl w:val="2"/>
          <w:numId w:val="1"/>
        </w:numPr>
        <w:tabs>
          <w:tab w:val="left" w:pos="499"/>
        </w:tabs>
        <w:spacing w:before="241" w:after="0" w:line="240" w:lineRule="auto"/>
        <w:ind w:left="499" w:right="0" w:hanging="139"/>
        <w:jc w:val="left"/>
        <w:rPr>
          <w:sz w:val="24"/>
        </w:rPr>
      </w:pPr>
      <w:r>
        <w:rPr>
          <w:spacing w:val="-2"/>
          <w:sz w:val="24"/>
        </w:rPr>
        <w:t>PAGES/profile.html</w:t>
      </w:r>
    </w:p>
    <w:p w14:paraId="67E99996">
      <w:pPr>
        <w:pStyle w:val="13"/>
        <w:numPr>
          <w:ilvl w:val="2"/>
          <w:numId w:val="1"/>
        </w:numPr>
        <w:tabs>
          <w:tab w:val="left" w:pos="499"/>
        </w:tabs>
        <w:spacing w:before="241" w:after="0" w:line="240" w:lineRule="auto"/>
        <w:ind w:left="499" w:right="0" w:hanging="139"/>
        <w:jc w:val="left"/>
        <w:rPr>
          <w:sz w:val="24"/>
        </w:rPr>
      </w:pPr>
      <w:r>
        <w:rPr>
          <w:spacing w:val="-2"/>
          <w:sz w:val="24"/>
        </w:rPr>
        <w:t>PAGES/register.html</w:t>
      </w:r>
    </w:p>
    <w:p w14:paraId="263FAB49">
      <w:pPr>
        <w:pStyle w:val="8"/>
      </w:pPr>
    </w:p>
    <w:p w14:paraId="030F13FE">
      <w:pPr>
        <w:pStyle w:val="8"/>
        <w:spacing w:before="207"/>
      </w:pPr>
    </w:p>
    <w:p w14:paraId="4386E6F6">
      <w:pPr>
        <w:pStyle w:val="8"/>
        <w:ind w:left="360"/>
      </w:pPr>
      <w:r>
        <w:t>Core</w:t>
      </w:r>
      <w:r>
        <w:rPr>
          <w:spacing w:val="-2"/>
        </w:rPr>
        <w:t xml:space="preserve"> Requirements:</w:t>
      </w:r>
    </w:p>
    <w:p w14:paraId="0B281ED6">
      <w:pPr>
        <w:pStyle w:val="13"/>
        <w:numPr>
          <w:ilvl w:val="2"/>
          <w:numId w:val="1"/>
        </w:numPr>
        <w:tabs>
          <w:tab w:val="left" w:pos="499"/>
        </w:tabs>
        <w:spacing w:before="242" w:after="0" w:line="240" w:lineRule="auto"/>
        <w:ind w:left="499" w:right="0" w:hanging="139"/>
        <w:jc w:val="left"/>
        <w:rPr>
          <w:sz w:val="24"/>
        </w:rPr>
      </w:pPr>
      <w:r>
        <w:rPr>
          <w:sz w:val="24"/>
        </w:rPr>
        <w:t>Static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HTML,</w:t>
      </w:r>
      <w:r>
        <w:rPr>
          <w:spacing w:val="-1"/>
          <w:sz w:val="24"/>
        </w:rPr>
        <w:t xml:space="preserve"> </w:t>
      </w:r>
      <w:r>
        <w:rPr>
          <w:sz w:val="24"/>
        </w:rPr>
        <w:t>CSS,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2D02A95">
      <w:pPr>
        <w:pStyle w:val="13"/>
        <w:numPr>
          <w:ilvl w:val="2"/>
          <w:numId w:val="1"/>
        </w:numPr>
        <w:tabs>
          <w:tab w:val="left" w:pos="499"/>
        </w:tabs>
        <w:spacing w:before="241" w:after="0" w:line="240" w:lineRule="auto"/>
        <w:ind w:left="499" w:right="0" w:hanging="139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3"/>
          <w:sz w:val="24"/>
        </w:rPr>
        <w:t xml:space="preserve"> </w:t>
      </w:r>
      <w:r>
        <w:rPr>
          <w:sz w:val="24"/>
        </w:rPr>
        <w:t>layout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desktop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screens</w:t>
      </w:r>
    </w:p>
    <w:p w14:paraId="55ED47FF">
      <w:pPr>
        <w:pStyle w:val="13"/>
        <w:numPr>
          <w:ilvl w:val="2"/>
          <w:numId w:val="1"/>
        </w:numPr>
        <w:tabs>
          <w:tab w:val="left" w:pos="499"/>
        </w:tabs>
        <w:spacing w:before="241" w:after="0" w:line="240" w:lineRule="auto"/>
        <w:ind w:left="499" w:right="0" w:hanging="139"/>
        <w:jc w:val="left"/>
        <w:rPr>
          <w:sz w:val="24"/>
        </w:rPr>
      </w:pPr>
      <w:r>
        <w:rPr>
          <w:sz w:val="24"/>
        </w:rPr>
        <w:t>Navigation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pages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links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menu</w:t>
      </w:r>
    </w:p>
    <w:p w14:paraId="03743767">
      <w:pPr>
        <w:pStyle w:val="13"/>
        <w:numPr>
          <w:ilvl w:val="2"/>
          <w:numId w:val="1"/>
        </w:numPr>
        <w:tabs>
          <w:tab w:val="left" w:pos="499"/>
        </w:tabs>
        <w:spacing w:before="242" w:after="0" w:line="240" w:lineRule="auto"/>
        <w:ind w:left="499" w:right="0" w:hanging="139"/>
        <w:jc w:val="left"/>
        <w:rPr>
          <w:sz w:val="24"/>
        </w:rPr>
      </w:pP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</w:t>
      </w:r>
      <w:r>
        <w:rPr>
          <w:sz w:val="24"/>
        </w:rPr>
        <w:t>forms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`PAGES/login.html`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`PAGES/register.html`</w:t>
      </w:r>
    </w:p>
    <w:p w14:paraId="7BBCCF67">
      <w:pPr>
        <w:pStyle w:val="13"/>
        <w:numPr>
          <w:ilvl w:val="2"/>
          <w:numId w:val="1"/>
        </w:numPr>
        <w:tabs>
          <w:tab w:val="left" w:pos="499"/>
        </w:tabs>
        <w:spacing w:before="241" w:after="0" w:line="240" w:lineRule="auto"/>
        <w:ind w:left="499" w:right="0" w:hanging="139"/>
        <w:jc w:val="left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profile</w:t>
      </w:r>
      <w:r>
        <w:rPr>
          <w:spacing w:val="-3"/>
          <w:sz w:val="24"/>
        </w:rPr>
        <w:t xml:space="preserve"> </w:t>
      </w:r>
      <w:r>
        <w:rPr>
          <w:sz w:val="24"/>
        </w:rPr>
        <w:t>pages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authenticated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users</w:t>
      </w:r>
    </w:p>
    <w:p w14:paraId="2D6D28B8">
      <w:pPr>
        <w:pStyle w:val="13"/>
        <w:numPr>
          <w:ilvl w:val="2"/>
          <w:numId w:val="1"/>
        </w:numPr>
        <w:tabs>
          <w:tab w:val="left" w:pos="499"/>
        </w:tabs>
        <w:spacing w:before="242" w:after="0" w:line="240" w:lineRule="auto"/>
        <w:ind w:left="499" w:right="0" w:hanging="139"/>
        <w:jc w:val="left"/>
        <w:rPr>
          <w:sz w:val="24"/>
        </w:rPr>
      </w:pPr>
      <w:r>
        <w:rPr>
          <w:sz w:val="24"/>
        </w:rPr>
        <w:t>Admin</w:t>
      </w:r>
      <w:r>
        <w:rPr>
          <w:spacing w:val="-2"/>
          <w:sz w:val="24"/>
        </w:rPr>
        <w:t xml:space="preserve"> </w:t>
      </w:r>
      <w:r>
        <w:rPr>
          <w:sz w:val="24"/>
        </w:rPr>
        <w:t>interface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`PAGES/admin.html`</w:t>
      </w:r>
    </w:p>
    <w:p w14:paraId="10A73C11">
      <w:pPr>
        <w:pStyle w:val="13"/>
        <w:numPr>
          <w:ilvl w:val="2"/>
          <w:numId w:val="1"/>
        </w:numPr>
        <w:tabs>
          <w:tab w:val="left" w:pos="499"/>
        </w:tabs>
        <w:spacing w:before="241" w:after="0" w:line="240" w:lineRule="auto"/>
        <w:ind w:left="499" w:right="0" w:hanging="139"/>
        <w:jc w:val="left"/>
        <w:rPr>
          <w:sz w:val="24"/>
        </w:rPr>
      </w:pPr>
      <w:r>
        <w:rPr>
          <w:sz w:val="24"/>
        </w:rPr>
        <w:t>Contact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submission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7C8289B7">
      <w:pPr>
        <w:pStyle w:val="13"/>
        <w:spacing w:after="0" w:line="240" w:lineRule="auto"/>
        <w:jc w:val="left"/>
        <w:rPr>
          <w:sz w:val="24"/>
        </w:rPr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1E069FC1">
      <w:pPr>
        <w:pStyle w:val="13"/>
        <w:numPr>
          <w:ilvl w:val="2"/>
          <w:numId w:val="1"/>
        </w:numPr>
        <w:tabs>
          <w:tab w:val="left" w:pos="499"/>
        </w:tabs>
        <w:spacing w:before="80" w:after="0" w:line="240" w:lineRule="auto"/>
        <w:ind w:left="499" w:right="0" w:hanging="139"/>
        <w:jc w:val="left"/>
        <w:rPr>
          <w:sz w:val="24"/>
        </w:rPr>
      </w:pPr>
      <w:r>
        <w:rPr>
          <w:sz w:val="24"/>
        </w:rPr>
        <w:t>Events</w:t>
      </w:r>
      <w:r>
        <w:rPr>
          <w:spacing w:val="-2"/>
          <w:sz w:val="24"/>
        </w:rPr>
        <w:t xml:space="preserve"> </w:t>
      </w:r>
      <w:r>
        <w:rPr>
          <w:sz w:val="24"/>
        </w:rPr>
        <w:t>listing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`PAGES/events.html`</w:t>
      </w:r>
    </w:p>
    <w:p w14:paraId="099B3651">
      <w:pPr>
        <w:pStyle w:val="13"/>
        <w:numPr>
          <w:ilvl w:val="2"/>
          <w:numId w:val="1"/>
        </w:numPr>
        <w:tabs>
          <w:tab w:val="left" w:pos="499"/>
        </w:tabs>
        <w:spacing w:before="241" w:after="0" w:line="240" w:lineRule="auto"/>
        <w:ind w:left="499" w:right="0" w:hanging="139"/>
        <w:jc w:val="left"/>
        <w:rPr>
          <w:sz w:val="24"/>
        </w:rPr>
      </w:pPr>
      <w:r>
        <w:rPr>
          <w:sz w:val="24"/>
        </w:rPr>
        <w:t>FAQ,</w:t>
      </w:r>
      <w:r>
        <w:rPr>
          <w:spacing w:val="-4"/>
          <w:sz w:val="24"/>
        </w:rPr>
        <w:t xml:space="preserve"> </w:t>
      </w:r>
      <w:r>
        <w:rPr>
          <w:sz w:val="24"/>
        </w:rPr>
        <w:t>feedback,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pages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7E3CF0A1">
      <w:pPr>
        <w:pStyle w:val="13"/>
        <w:numPr>
          <w:ilvl w:val="2"/>
          <w:numId w:val="1"/>
        </w:numPr>
        <w:tabs>
          <w:tab w:val="left" w:pos="499"/>
        </w:tabs>
        <w:spacing w:before="241" w:after="0" w:line="240" w:lineRule="auto"/>
        <w:ind w:left="499" w:right="0" w:hanging="139"/>
        <w:jc w:val="left"/>
        <w:rPr>
          <w:sz w:val="24"/>
        </w:rPr>
      </w:pPr>
      <w:r>
        <w:rPr>
          <w:sz w:val="24"/>
        </w:rPr>
        <w:t>Edit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profile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updates</w:t>
      </w:r>
    </w:p>
    <w:p w14:paraId="7D20B989">
      <w:pPr>
        <w:pStyle w:val="8"/>
      </w:pPr>
    </w:p>
    <w:p w14:paraId="2B2F33BE">
      <w:pPr>
        <w:pStyle w:val="8"/>
        <w:spacing w:before="207"/>
      </w:pPr>
    </w:p>
    <w:p w14:paraId="1570948B">
      <w:pPr>
        <w:pStyle w:val="3"/>
        <w:numPr>
          <w:ilvl w:val="0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</w:pPr>
      <w:r>
        <w:t>Evidence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rPr>
          <w:spacing w:val="-2"/>
        </w:rPr>
        <w:t>(Screenshots)</w:t>
      </w:r>
    </w:p>
    <w:p w14:paraId="31A47A6F">
      <w:pPr>
        <w:pStyle w:val="8"/>
        <w:spacing w:before="48"/>
        <w:ind w:left="360"/>
      </w:pPr>
      <w:r>
        <w:rPr>
          <w:spacing w:val="-2"/>
        </w:rPr>
        <w:t>SiteMap:</w:t>
      </w:r>
    </w:p>
    <w:p w14:paraId="20E51003">
      <w:pPr>
        <w:pStyle w:val="8"/>
        <w:spacing w:before="7"/>
        <w:rPr>
          <w:sz w:val="4"/>
        </w:rPr>
      </w:pPr>
      <w:r>
        <w:rPr>
          <w:sz w:val="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1333500</wp:posOffset>
            </wp:positionH>
            <wp:positionV relativeFrom="paragraph">
              <wp:posOffset>48895</wp:posOffset>
            </wp:positionV>
            <wp:extent cx="5257165" cy="247142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892" cy="2471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C21C5">
      <w:pPr>
        <w:pStyle w:val="8"/>
        <w:spacing w:before="80"/>
        <w:ind w:left="1" w:right="2"/>
        <w:jc w:val="center"/>
      </w:pPr>
      <w:r>
        <w:t>Figure</w:t>
      </w:r>
      <w:r>
        <w:rPr>
          <w:spacing w:val="-5"/>
        </w:rPr>
        <w:t xml:space="preserve"> 1.1</w:t>
      </w:r>
    </w:p>
    <w:p w14:paraId="38FE837B">
      <w:pPr>
        <w:pStyle w:val="8"/>
      </w:pPr>
    </w:p>
    <w:p w14:paraId="2844EE61">
      <w:pPr>
        <w:pStyle w:val="8"/>
      </w:pPr>
    </w:p>
    <w:p w14:paraId="5B1CA58A">
      <w:pPr>
        <w:pStyle w:val="8"/>
      </w:pPr>
    </w:p>
    <w:p w14:paraId="2C223DB4">
      <w:pPr>
        <w:pStyle w:val="8"/>
      </w:pPr>
    </w:p>
    <w:p w14:paraId="46294F14">
      <w:pPr>
        <w:pStyle w:val="8"/>
      </w:pPr>
    </w:p>
    <w:p w14:paraId="541019A7">
      <w:pPr>
        <w:pStyle w:val="8"/>
      </w:pPr>
    </w:p>
    <w:p w14:paraId="7ED072B1">
      <w:pPr>
        <w:pStyle w:val="8"/>
      </w:pPr>
    </w:p>
    <w:p w14:paraId="72AD0668">
      <w:pPr>
        <w:pStyle w:val="8"/>
      </w:pPr>
    </w:p>
    <w:p w14:paraId="4D4A293D">
      <w:pPr>
        <w:pStyle w:val="8"/>
      </w:pPr>
    </w:p>
    <w:p w14:paraId="34D2E296">
      <w:pPr>
        <w:pStyle w:val="8"/>
      </w:pPr>
    </w:p>
    <w:p w14:paraId="0F07AE8E">
      <w:pPr>
        <w:pStyle w:val="8"/>
      </w:pPr>
    </w:p>
    <w:p w14:paraId="44E74664">
      <w:pPr>
        <w:pStyle w:val="8"/>
        <w:spacing w:before="34"/>
      </w:pPr>
    </w:p>
    <w:p w14:paraId="2452A3A0">
      <w:pPr>
        <w:pStyle w:val="8"/>
        <w:ind w:left="360"/>
      </w:pPr>
      <w:r>
        <w:rPr>
          <w:spacing w:val="-2"/>
        </w:rPr>
        <w:t>WireFrame:</w:t>
      </w:r>
    </w:p>
    <w:p w14:paraId="2CEBDA33">
      <w:pPr>
        <w:pStyle w:val="8"/>
        <w:spacing w:after="0"/>
        <w:sectPr>
          <w:pgSz w:w="12240" w:h="15840"/>
          <w:pgMar w:top="1360" w:right="1440" w:bottom="1260" w:left="1440" w:header="728" w:footer="1008" w:gutter="0"/>
          <w:pgNumType w:fmt="decimal"/>
          <w:cols w:space="720" w:num="1"/>
        </w:sectPr>
      </w:pPr>
    </w:p>
    <w:p w14:paraId="2C72B562">
      <w:pPr>
        <w:pStyle w:val="8"/>
        <w:spacing w:before="10"/>
        <w:rPr>
          <w:sz w:val="6"/>
        </w:rPr>
      </w:pPr>
    </w:p>
    <w:p w14:paraId="23595B41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400" cy="480060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0CE7">
      <w:pPr>
        <w:pStyle w:val="8"/>
        <w:spacing w:before="242"/>
        <w:ind w:left="2" w:right="2"/>
        <w:jc w:val="center"/>
      </w:pPr>
      <w:r>
        <w:t>Figure</w:t>
      </w:r>
      <w:r>
        <w:rPr>
          <w:spacing w:val="-8"/>
        </w:rPr>
        <w:t xml:space="preserve"> </w:t>
      </w:r>
      <w:r>
        <w:t>1.2(Home</w:t>
      </w:r>
      <w:r>
        <w:rPr>
          <w:spacing w:val="-6"/>
        </w:rPr>
        <w:t xml:space="preserve"> </w:t>
      </w:r>
      <w:r>
        <w:rPr>
          <w:spacing w:val="-4"/>
        </w:rPr>
        <w:t>page)</w:t>
      </w:r>
    </w:p>
    <w:p w14:paraId="13CA6069">
      <w:pPr>
        <w:pStyle w:val="8"/>
        <w:spacing w:after="0"/>
        <w:jc w:val="center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75857A03">
      <w:pPr>
        <w:pStyle w:val="8"/>
        <w:spacing w:before="10"/>
        <w:rPr>
          <w:sz w:val="6"/>
        </w:rPr>
      </w:pPr>
    </w:p>
    <w:p w14:paraId="51939818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98390" cy="492887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8713" cy="492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6A31">
      <w:pPr>
        <w:pStyle w:val="8"/>
        <w:spacing w:before="249"/>
        <w:ind w:left="2" w:right="2"/>
        <w:jc w:val="center"/>
      </w:pPr>
      <w:r>
        <w:t>Figure</w:t>
      </w:r>
      <w:r>
        <w:rPr>
          <w:spacing w:val="-9"/>
        </w:rPr>
        <w:t xml:space="preserve"> </w:t>
      </w:r>
      <w:r>
        <w:t>1.3(About</w:t>
      </w:r>
      <w:r>
        <w:rPr>
          <w:spacing w:val="-6"/>
        </w:rPr>
        <w:t xml:space="preserve"> </w:t>
      </w:r>
      <w:r>
        <w:rPr>
          <w:spacing w:val="-4"/>
        </w:rPr>
        <w:t>page)</w:t>
      </w:r>
    </w:p>
    <w:p w14:paraId="754B5F42">
      <w:pPr>
        <w:pStyle w:val="8"/>
        <w:spacing w:after="0"/>
        <w:jc w:val="center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3B8C4C7F">
      <w:pPr>
        <w:pStyle w:val="8"/>
        <w:spacing w:before="10"/>
        <w:rPr>
          <w:sz w:val="6"/>
        </w:rPr>
      </w:pPr>
    </w:p>
    <w:p w14:paraId="48997307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7670" cy="375729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791" cy="375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AA5A">
      <w:pPr>
        <w:pStyle w:val="8"/>
        <w:spacing w:before="240"/>
        <w:ind w:left="1" w:right="2"/>
        <w:jc w:val="center"/>
      </w:pPr>
      <w:r>
        <w:t>Figure</w:t>
      </w:r>
      <w:r>
        <w:rPr>
          <w:spacing w:val="-9"/>
        </w:rPr>
        <w:t xml:space="preserve"> </w:t>
      </w:r>
      <w:r>
        <w:t>1.4(Register</w:t>
      </w:r>
      <w:r>
        <w:rPr>
          <w:spacing w:val="-6"/>
        </w:rPr>
        <w:t xml:space="preserve"> </w:t>
      </w:r>
      <w:r>
        <w:rPr>
          <w:spacing w:val="-4"/>
        </w:rPr>
        <w:t>page)</w:t>
      </w:r>
    </w:p>
    <w:p w14:paraId="7992EFED">
      <w:pPr>
        <w:pStyle w:val="8"/>
        <w:spacing w:before="10"/>
        <w:rPr>
          <w:sz w:val="18"/>
        </w:rPr>
      </w:pPr>
      <w:r>
        <w:rPr>
          <w:sz w:val="1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153035</wp:posOffset>
            </wp:positionV>
            <wp:extent cx="5489575" cy="331470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554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2C7EA3">
      <w:pPr>
        <w:pStyle w:val="8"/>
        <w:spacing w:before="241"/>
        <w:ind w:left="2" w:right="2"/>
        <w:jc w:val="center"/>
      </w:pPr>
      <w:r>
        <w:t>Figure</w:t>
      </w:r>
      <w:r>
        <w:rPr>
          <w:spacing w:val="-7"/>
        </w:rPr>
        <w:t xml:space="preserve"> </w:t>
      </w:r>
      <w:r>
        <w:t>1.5(Login</w:t>
      </w:r>
      <w:r>
        <w:rPr>
          <w:spacing w:val="-4"/>
        </w:rPr>
        <w:t xml:space="preserve"> page)</w:t>
      </w:r>
    </w:p>
    <w:p w14:paraId="14F2C52C">
      <w:pPr>
        <w:pStyle w:val="8"/>
        <w:spacing w:after="0"/>
        <w:jc w:val="center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1EBCA31E">
      <w:pPr>
        <w:pStyle w:val="8"/>
        <w:spacing w:before="10"/>
        <w:rPr>
          <w:sz w:val="6"/>
        </w:rPr>
      </w:pPr>
    </w:p>
    <w:p w14:paraId="4F7390EC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400" cy="478155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0AE9">
      <w:pPr>
        <w:pStyle w:val="8"/>
        <w:spacing w:before="242"/>
        <w:ind w:left="1" w:right="2"/>
        <w:jc w:val="center"/>
      </w:pPr>
      <w:r>
        <w:t>Figure</w:t>
      </w:r>
      <w:r>
        <w:rPr>
          <w:spacing w:val="-7"/>
        </w:rPr>
        <w:t xml:space="preserve"> </w:t>
      </w:r>
      <w:r>
        <w:t>1.6(Dashboard</w:t>
      </w:r>
      <w:r>
        <w:rPr>
          <w:spacing w:val="-7"/>
        </w:rPr>
        <w:t xml:space="preserve"> </w:t>
      </w:r>
      <w:r>
        <w:rPr>
          <w:spacing w:val="-2"/>
        </w:rPr>
        <w:t>page)</w:t>
      </w:r>
    </w:p>
    <w:p w14:paraId="23D378F8">
      <w:pPr>
        <w:pStyle w:val="8"/>
        <w:spacing w:after="0"/>
        <w:jc w:val="center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58F08CA5">
      <w:pPr>
        <w:pStyle w:val="8"/>
        <w:spacing w:before="10"/>
        <w:rPr>
          <w:sz w:val="6"/>
        </w:rPr>
      </w:pPr>
    </w:p>
    <w:p w14:paraId="307A946F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56555" cy="501459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956" cy="501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2FC6">
      <w:pPr>
        <w:pStyle w:val="8"/>
        <w:spacing w:before="47"/>
        <w:ind w:left="2" w:right="2"/>
        <w:jc w:val="center"/>
      </w:pPr>
      <w:r>
        <w:t>Figure</w:t>
      </w:r>
      <w:r>
        <w:rPr>
          <w:spacing w:val="-8"/>
        </w:rPr>
        <w:t xml:space="preserve"> </w:t>
      </w:r>
      <w:r>
        <w:t>1.7(Event</w:t>
      </w:r>
      <w:r>
        <w:rPr>
          <w:spacing w:val="-5"/>
        </w:rPr>
        <w:t xml:space="preserve"> </w:t>
      </w:r>
      <w:r>
        <w:rPr>
          <w:spacing w:val="-4"/>
        </w:rPr>
        <w:t>page)</w:t>
      </w:r>
    </w:p>
    <w:p w14:paraId="72CA9A40">
      <w:pPr>
        <w:pStyle w:val="8"/>
        <w:spacing w:after="0"/>
        <w:jc w:val="center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05B9340E">
      <w:pPr>
        <w:pStyle w:val="8"/>
        <w:spacing w:before="10"/>
        <w:rPr>
          <w:sz w:val="6"/>
        </w:rPr>
      </w:pPr>
    </w:p>
    <w:p w14:paraId="69889B0B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8305" cy="377634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707" cy="377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DB15">
      <w:pPr>
        <w:pStyle w:val="8"/>
        <w:spacing w:before="239"/>
        <w:ind w:left="1" w:right="2"/>
        <w:jc w:val="center"/>
      </w:pPr>
      <w:r>
        <w:t>Figure</w:t>
      </w:r>
      <w:r>
        <w:rPr>
          <w:spacing w:val="-10"/>
        </w:rPr>
        <w:t xml:space="preserve"> </w:t>
      </w:r>
      <w:r>
        <w:t>1.8(Profile</w:t>
      </w:r>
      <w:r>
        <w:rPr>
          <w:spacing w:val="-7"/>
        </w:rPr>
        <w:t xml:space="preserve"> </w:t>
      </w:r>
      <w:r>
        <w:rPr>
          <w:spacing w:val="-4"/>
        </w:rPr>
        <w:t>page)</w:t>
      </w:r>
    </w:p>
    <w:p w14:paraId="41303990">
      <w:pPr>
        <w:pStyle w:val="8"/>
        <w:spacing w:before="10"/>
        <w:rPr>
          <w:sz w:val="18"/>
        </w:rPr>
      </w:pPr>
      <w:r>
        <w:rPr>
          <w:sz w:val="1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152400</wp:posOffset>
            </wp:positionV>
            <wp:extent cx="5660390" cy="390017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277" cy="390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181B0">
      <w:pPr>
        <w:pStyle w:val="8"/>
        <w:spacing w:after="0"/>
        <w:rPr>
          <w:sz w:val="18"/>
        </w:rPr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2B56F39F">
      <w:pPr>
        <w:pStyle w:val="8"/>
        <w:spacing w:before="80"/>
        <w:ind w:left="2" w:right="2"/>
        <w:jc w:val="center"/>
      </w:pPr>
      <w:r>
        <w:t>Figure</w:t>
      </w:r>
      <w:r>
        <w:rPr>
          <w:spacing w:val="-8"/>
        </w:rPr>
        <w:t xml:space="preserve"> </w:t>
      </w:r>
      <w:r>
        <w:t>1.9(Edit</w:t>
      </w:r>
      <w:r>
        <w:rPr>
          <w:spacing w:val="-5"/>
        </w:rPr>
        <w:t xml:space="preserve"> </w:t>
      </w:r>
      <w:r>
        <w:rPr>
          <w:spacing w:val="-4"/>
        </w:rPr>
        <w:t>page)</w:t>
      </w:r>
    </w:p>
    <w:p w14:paraId="150EA5F1">
      <w:pPr>
        <w:pStyle w:val="8"/>
        <w:spacing w:before="10"/>
        <w:rPr>
          <w:sz w:val="18"/>
        </w:rPr>
      </w:pPr>
      <w:r>
        <w:rPr>
          <w:sz w:val="1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153035</wp:posOffset>
            </wp:positionV>
            <wp:extent cx="5168265" cy="503872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313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0EDF6">
      <w:pPr>
        <w:pStyle w:val="8"/>
        <w:spacing w:before="238"/>
        <w:ind w:left="1" w:right="2"/>
        <w:jc w:val="center"/>
      </w:pPr>
      <w:r>
        <w:t>Figure</w:t>
      </w:r>
      <w:r>
        <w:rPr>
          <w:spacing w:val="-9"/>
        </w:rPr>
        <w:t xml:space="preserve"> </w:t>
      </w:r>
      <w:r>
        <w:t>1.10(Contact</w:t>
      </w:r>
      <w:r>
        <w:rPr>
          <w:spacing w:val="-6"/>
        </w:rPr>
        <w:t xml:space="preserve"> </w:t>
      </w:r>
      <w:r>
        <w:rPr>
          <w:spacing w:val="-4"/>
        </w:rPr>
        <w:t>page)</w:t>
      </w:r>
    </w:p>
    <w:p w14:paraId="1D35FBEE">
      <w:pPr>
        <w:pStyle w:val="8"/>
        <w:spacing w:after="0"/>
        <w:jc w:val="center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0C035D6C">
      <w:pPr>
        <w:pStyle w:val="8"/>
        <w:spacing w:before="10"/>
        <w:rPr>
          <w:sz w:val="6"/>
        </w:rPr>
      </w:pPr>
    </w:p>
    <w:p w14:paraId="12E863D4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01235" cy="493839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1526" cy="493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A30B">
      <w:pPr>
        <w:pStyle w:val="8"/>
        <w:spacing w:before="240"/>
        <w:ind w:left="1" w:right="2"/>
        <w:jc w:val="center"/>
      </w:pPr>
      <w:r>
        <w:t>Figure</w:t>
      </w:r>
      <w:r>
        <w:rPr>
          <w:spacing w:val="-5"/>
        </w:rPr>
        <w:t xml:space="preserve"> </w:t>
      </w:r>
      <w:r>
        <w:t>1.11(Admin</w:t>
      </w:r>
      <w:r>
        <w:rPr>
          <w:spacing w:val="-2"/>
        </w:rPr>
        <w:t xml:space="preserve"> </w:t>
      </w:r>
      <w:r>
        <w:rPr>
          <w:spacing w:val="-4"/>
        </w:rPr>
        <w:t>page)</w:t>
      </w:r>
    </w:p>
    <w:p w14:paraId="24DB304D">
      <w:pPr>
        <w:pStyle w:val="8"/>
        <w:spacing w:after="0"/>
        <w:jc w:val="center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30CF1F3E">
      <w:pPr>
        <w:pStyle w:val="8"/>
        <w:spacing w:before="10"/>
        <w:rPr>
          <w:sz w:val="6"/>
        </w:rPr>
      </w:pPr>
    </w:p>
    <w:p w14:paraId="2F1E07A6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48605" cy="483870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239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12B7">
      <w:pPr>
        <w:pStyle w:val="8"/>
        <w:spacing w:before="242"/>
        <w:ind w:left="1" w:right="2"/>
        <w:jc w:val="center"/>
      </w:pPr>
      <w:r>
        <w:t>Figure</w:t>
      </w:r>
      <w:r>
        <w:rPr>
          <w:spacing w:val="-8"/>
        </w:rPr>
        <w:t xml:space="preserve"> </w:t>
      </w:r>
      <w:r>
        <w:t>1.12(FAQ</w:t>
      </w:r>
      <w:r>
        <w:rPr>
          <w:spacing w:val="-6"/>
        </w:rPr>
        <w:t xml:space="preserve"> </w:t>
      </w:r>
      <w:r>
        <w:rPr>
          <w:spacing w:val="-4"/>
        </w:rPr>
        <w:t>page)</w:t>
      </w:r>
    </w:p>
    <w:p w14:paraId="04E8A9BA">
      <w:pPr>
        <w:pStyle w:val="8"/>
        <w:spacing w:after="0"/>
        <w:jc w:val="center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7DB0640D">
      <w:pPr>
        <w:pStyle w:val="8"/>
        <w:spacing w:before="10"/>
        <w:rPr>
          <w:sz w:val="6"/>
        </w:rPr>
      </w:pPr>
    </w:p>
    <w:p w14:paraId="64437606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8940" cy="356235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33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A317">
      <w:pPr>
        <w:pStyle w:val="8"/>
        <w:spacing w:before="242"/>
        <w:ind w:left="1" w:right="2"/>
        <w:jc w:val="center"/>
      </w:pPr>
      <w:r>
        <w:t>Figure</w:t>
      </w:r>
      <w:r>
        <w:rPr>
          <w:spacing w:val="-7"/>
        </w:rPr>
        <w:t xml:space="preserve"> </w:t>
      </w:r>
      <w:r>
        <w:t>1.13(Feedback</w:t>
      </w:r>
      <w:r>
        <w:rPr>
          <w:spacing w:val="-6"/>
        </w:rPr>
        <w:t xml:space="preserve"> </w:t>
      </w:r>
      <w:r>
        <w:rPr>
          <w:spacing w:val="-2"/>
        </w:rPr>
        <w:t>page)</w:t>
      </w:r>
    </w:p>
    <w:p w14:paraId="4C53F152">
      <w:pPr>
        <w:pStyle w:val="8"/>
      </w:pPr>
    </w:p>
    <w:p w14:paraId="4F477094">
      <w:pPr>
        <w:pStyle w:val="8"/>
      </w:pPr>
    </w:p>
    <w:p w14:paraId="60F42C1F">
      <w:pPr>
        <w:pStyle w:val="8"/>
      </w:pPr>
    </w:p>
    <w:p w14:paraId="2936E789">
      <w:pPr>
        <w:pStyle w:val="8"/>
      </w:pPr>
    </w:p>
    <w:p w14:paraId="178747D6">
      <w:pPr>
        <w:pStyle w:val="8"/>
      </w:pPr>
    </w:p>
    <w:p w14:paraId="761936C2">
      <w:pPr>
        <w:pStyle w:val="8"/>
        <w:spacing w:before="137"/>
      </w:pPr>
    </w:p>
    <w:p w14:paraId="39840B44">
      <w:pPr>
        <w:pStyle w:val="3"/>
        <w:numPr>
          <w:ilvl w:val="0"/>
          <w:numId w:val="1"/>
        </w:numPr>
        <w:tabs>
          <w:tab w:val="left" w:pos="719"/>
        </w:tabs>
        <w:spacing w:before="1" w:after="0" w:line="240" w:lineRule="auto"/>
        <w:ind w:left="719" w:right="0" w:hanging="359"/>
        <w:jc w:val="left"/>
      </w:pPr>
      <w:r>
        <w:t>GitHub</w:t>
      </w:r>
      <w:r>
        <w:rPr>
          <w:spacing w:val="-4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rPr>
          <w:spacing w:val="-2"/>
        </w:rPr>
        <w:t>Link:</w:t>
      </w:r>
    </w:p>
    <w:p w14:paraId="005B414F">
      <w:pPr>
        <w:pStyle w:val="8"/>
        <w:spacing w:before="48"/>
        <w:ind w:left="360"/>
      </w:pPr>
      <w:r>
        <w:fldChar w:fldCharType="begin"/>
      </w:r>
      <w:r>
        <w:instrText xml:space="preserve"> HYPERLINK "https://github.com/yakshu205/StudentHub.git" \h </w:instrText>
      </w:r>
      <w:r>
        <w:fldChar w:fldCharType="separate"/>
      </w:r>
      <w:r>
        <w:rPr>
          <w:color w:val="4E80BD"/>
          <w:spacing w:val="-2"/>
        </w:rPr>
        <w:t>https://github.com/yakshu205/StudentHub.git</w:t>
      </w:r>
      <w:r>
        <w:rPr>
          <w:color w:val="4E80BD"/>
          <w:spacing w:val="-2"/>
        </w:rPr>
        <w:fldChar w:fldCharType="end"/>
      </w:r>
    </w:p>
    <w:p w14:paraId="5E305816">
      <w:pPr>
        <w:pStyle w:val="3"/>
        <w:numPr>
          <w:ilvl w:val="0"/>
          <w:numId w:val="1"/>
        </w:numPr>
        <w:tabs>
          <w:tab w:val="left" w:pos="719"/>
        </w:tabs>
        <w:spacing w:before="241" w:after="0" w:line="240" w:lineRule="auto"/>
        <w:ind w:left="719" w:right="0" w:hanging="359"/>
        <w:jc w:val="left"/>
      </w:pPr>
      <w:r>
        <w:t>Challenges</w:t>
      </w:r>
      <w:r>
        <w:rPr>
          <w:spacing w:val="-5"/>
        </w:rPr>
        <w:t xml:space="preserve"> </w:t>
      </w:r>
      <w:r>
        <w:rPr>
          <w:spacing w:val="-2"/>
        </w:rPr>
        <w:t>Faced:</w:t>
      </w:r>
    </w:p>
    <w:p w14:paraId="7FD8F59D">
      <w:pPr>
        <w:pStyle w:val="8"/>
        <w:spacing w:before="297"/>
        <w:rPr>
          <w:b/>
          <w:sz w:val="28"/>
        </w:rPr>
      </w:pPr>
    </w:p>
    <w:p w14:paraId="6E7C6A33">
      <w:pPr>
        <w:pStyle w:val="8"/>
        <w:spacing w:line="276" w:lineRule="auto"/>
        <w:ind w:left="360" w:right="381"/>
      </w:pPr>
      <w:r>
        <w:t>First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think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stuck</w:t>
      </w:r>
      <w:r>
        <w:rPr>
          <w:spacing w:val="40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thought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what type of pages we will make etc . But I start collecting info or requirement from my friend and then , I make sitemap and wireframe in tool like draw.io. I also faced difficulty when I make repos and push code and commit changes through command prompt , then I show a tutorial video of Git/GitHub version control , then I am good commit and etc.</w:t>
      </w:r>
    </w:p>
    <w:p w14:paraId="254DCE1C">
      <w:pPr>
        <w:pStyle w:val="8"/>
        <w:spacing w:after="0" w:line="276" w:lineRule="auto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78E0C3C0">
      <w:pPr>
        <w:pStyle w:val="3"/>
        <w:numPr>
          <w:ilvl w:val="0"/>
          <w:numId w:val="1"/>
        </w:numPr>
        <w:tabs>
          <w:tab w:val="left" w:pos="719"/>
        </w:tabs>
        <w:spacing w:before="80" w:after="0" w:line="240" w:lineRule="auto"/>
        <w:ind w:left="719" w:right="0" w:hanging="359"/>
        <w:jc w:val="left"/>
      </w:pPr>
      <w:r>
        <w:t>Learning</w:t>
      </w:r>
      <w:r>
        <w:rPr>
          <w:spacing w:val="-2"/>
        </w:rPr>
        <w:t xml:space="preserve"> Outcomes:</w:t>
      </w:r>
    </w:p>
    <w:p w14:paraId="20684FE1">
      <w:pPr>
        <w:pStyle w:val="8"/>
        <w:spacing w:before="48" w:line="276" w:lineRule="auto"/>
        <w:ind w:left="360" w:right="438"/>
      </w:pPr>
      <w:r>
        <w:t>I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prepare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 xml:space="preserve">before implementation and I am able to push , pull and commit my changes into my Github </w:t>
      </w:r>
      <w:r>
        <w:rPr>
          <w:spacing w:val="-2"/>
        </w:rPr>
        <w:t>repo.</w:t>
      </w:r>
    </w:p>
    <w:p w14:paraId="4DEBC555">
      <w:pPr>
        <w:pStyle w:val="8"/>
      </w:pPr>
    </w:p>
    <w:p w14:paraId="51A812F5">
      <w:pPr>
        <w:pStyle w:val="8"/>
        <w:spacing w:before="218"/>
      </w:pPr>
    </w:p>
    <w:p w14:paraId="7BEE5DD6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2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p w14:paraId="480D7480">
      <w:pPr>
        <w:spacing w:after="0"/>
        <w:jc w:val="left"/>
        <w:rPr>
          <w:b/>
          <w:sz w:val="24"/>
        </w:rPr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1999FA76">
      <w:pPr>
        <w:pStyle w:val="2"/>
      </w:pPr>
      <w:r>
        <w:t>Practical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61756D23">
      <w:pPr>
        <w:pStyle w:val="8"/>
        <w:spacing w:before="205"/>
        <w:rPr>
          <w:b/>
          <w:sz w:val="32"/>
        </w:rPr>
      </w:pPr>
    </w:p>
    <w:p w14:paraId="2675ED5F">
      <w:pPr>
        <w:pStyle w:val="3"/>
        <w:spacing w:line="276" w:lineRule="auto"/>
        <w:ind w:right="381"/>
      </w:pPr>
      <w:r>
        <w:t>Practical</w:t>
      </w:r>
      <w:r>
        <w:rPr>
          <w:spacing w:val="40"/>
        </w:rPr>
        <w:t xml:space="preserve"> </w:t>
      </w:r>
      <w:r>
        <w:t>Title:Responsive</w:t>
      </w:r>
      <w:r>
        <w:rPr>
          <w:spacing w:val="40"/>
        </w:rPr>
        <w:t xml:space="preserve"> </w:t>
      </w:r>
      <w:r>
        <w:t>UI</w:t>
      </w:r>
      <w:r>
        <w:rPr>
          <w:spacing w:val="40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CSS</w:t>
      </w:r>
      <w:r>
        <w:rPr>
          <w:spacing w:val="40"/>
        </w:rPr>
        <w:t xml:space="preserve"> </w:t>
      </w:r>
      <w:r>
        <w:t>Grid,</w:t>
      </w:r>
      <w:r>
        <w:rPr>
          <w:spacing w:val="40"/>
        </w:rPr>
        <w:t xml:space="preserve"> </w:t>
      </w:r>
      <w:r>
        <w:t>Flexbox,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rPr>
          <w:spacing w:val="-2"/>
        </w:rPr>
        <w:t>Bootstrap/Tailwind</w:t>
      </w:r>
    </w:p>
    <w:p w14:paraId="7E018CAC">
      <w:pPr>
        <w:pStyle w:val="8"/>
        <w:tabs>
          <w:tab w:val="left" w:pos="1394"/>
          <w:tab w:val="left" w:pos="3347"/>
          <w:tab w:val="left" w:pos="4594"/>
          <w:tab w:val="left" w:pos="5509"/>
          <w:tab w:val="left" w:pos="6010"/>
          <w:tab w:val="left" w:pos="6878"/>
          <w:tab w:val="left" w:pos="7760"/>
        </w:tabs>
        <w:spacing w:before="200" w:line="276" w:lineRule="auto"/>
        <w:ind w:left="360" w:right="364"/>
      </w:pPr>
      <w:r>
        <w:rPr>
          <w:spacing w:val="-2"/>
        </w:rPr>
        <w:t>Problem</w:t>
      </w:r>
      <w:r>
        <w:tab/>
      </w:r>
      <w:r>
        <w:rPr>
          <w:spacing w:val="-2"/>
        </w:rPr>
        <w:t>Definition:Design</w:t>
      </w:r>
      <w:r>
        <w:tab/>
      </w:r>
      <w:r>
        <w:rPr>
          <w:spacing w:val="-2"/>
        </w:rPr>
        <w:t>responsive</w:t>
      </w:r>
      <w:r>
        <w:tab/>
      </w:r>
      <w:r>
        <w:rPr>
          <w:spacing w:val="-2"/>
        </w:rPr>
        <w:t>layouts</w:t>
      </w:r>
      <w:r>
        <w:tab/>
      </w:r>
      <w:r>
        <w:rPr>
          <w:spacing w:val="-4"/>
        </w:rPr>
        <w:t>for</w:t>
      </w:r>
      <w:r>
        <w:tab/>
      </w:r>
      <w:r>
        <w:rPr>
          <w:spacing w:val="-2"/>
        </w:rPr>
        <w:t>Home,</w:t>
      </w:r>
      <w:r>
        <w:tab/>
      </w:r>
      <w:r>
        <w:rPr>
          <w:spacing w:val="-2"/>
        </w:rPr>
        <w:t>About,</w:t>
      </w:r>
      <w:r>
        <w:tab/>
      </w:r>
      <w:r>
        <w:rPr>
          <w:spacing w:val="-2"/>
        </w:rPr>
        <w:t>Registration, Dashboard,</w:t>
      </w:r>
    </w:p>
    <w:p w14:paraId="559CF277">
      <w:pPr>
        <w:pStyle w:val="8"/>
        <w:spacing w:line="276" w:lineRule="auto"/>
        <w:ind w:left="360" w:right="381"/>
      </w:pPr>
      <w:r>
        <w:t>and Events pages using CSS Grid and Flexbox. Optional to use CSS framework such as Bootstrap or Tailwind. Ensure mobile-first responsiveness.</w:t>
      </w:r>
    </w:p>
    <w:p w14:paraId="4A022FD9">
      <w:pPr>
        <w:pStyle w:val="3"/>
        <w:numPr>
          <w:ilvl w:val="0"/>
          <w:numId w:val="1"/>
        </w:numPr>
        <w:tabs>
          <w:tab w:val="left" w:pos="719"/>
        </w:tabs>
        <w:spacing w:before="200" w:after="0" w:line="240" w:lineRule="auto"/>
        <w:ind w:left="719" w:right="0" w:hanging="359"/>
        <w:jc w:val="left"/>
      </w:pPr>
      <w:r>
        <w:rPr>
          <w:spacing w:val="-2"/>
        </w:rPr>
        <w:t>Theory</w:t>
      </w:r>
    </w:p>
    <w:p w14:paraId="4B2C67D1">
      <w:pPr>
        <w:pStyle w:val="13"/>
        <w:numPr>
          <w:ilvl w:val="1"/>
          <w:numId w:val="1"/>
        </w:numPr>
        <w:tabs>
          <w:tab w:val="left" w:pos="600"/>
        </w:tabs>
        <w:spacing w:before="48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layout</w:t>
      </w:r>
      <w:r>
        <w:rPr>
          <w:spacing w:val="-2"/>
          <w:sz w:val="24"/>
        </w:rPr>
        <w:t xml:space="preserve"> </w:t>
      </w:r>
      <w:r>
        <w:rPr>
          <w:sz w:val="24"/>
        </w:rPr>
        <w:t>adapt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mobile,</w:t>
      </w:r>
      <w:r>
        <w:rPr>
          <w:spacing w:val="-2"/>
          <w:sz w:val="24"/>
        </w:rPr>
        <w:t xml:space="preserve"> </w:t>
      </w:r>
      <w:r>
        <w:rPr>
          <w:sz w:val="24"/>
        </w:rPr>
        <w:t>tablet,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desktop</w:t>
      </w:r>
      <w:r>
        <w:rPr>
          <w:spacing w:val="-2"/>
          <w:sz w:val="24"/>
        </w:rPr>
        <w:t xml:space="preserve"> screens?</w:t>
      </w:r>
    </w:p>
    <w:p w14:paraId="38A2332B">
      <w:pPr>
        <w:pStyle w:val="8"/>
        <w:spacing w:before="42" w:line="276" w:lineRule="auto"/>
        <w:ind w:left="360" w:right="381"/>
      </w:pPr>
      <w:r>
        <w:t>Answer:</w:t>
      </w:r>
      <w:r>
        <w:rPr>
          <w:spacing w:val="40"/>
        </w:rPr>
        <w:t xml:space="preserve"> </w:t>
      </w:r>
      <w:r>
        <w:t>A layout adapts across mobile, tablet, and desktop screens using fluid grids, flexible images, and breakpoints (typically under 600px for mobile, 601px–1024px for tablets,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1025px+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desktops).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reflow,</w:t>
      </w:r>
      <w:r>
        <w:rPr>
          <w:spacing w:val="-4"/>
        </w:rPr>
        <w:t xml:space="preserve"> </w:t>
      </w:r>
      <w:r>
        <w:t>resize,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vertically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the available screen space.</w:t>
      </w:r>
    </w:p>
    <w:p w14:paraId="59D05D6B">
      <w:pPr>
        <w:pStyle w:val="8"/>
        <w:spacing w:line="276" w:lineRule="auto"/>
        <w:ind w:left="360" w:right="381"/>
      </w:pPr>
      <w:r>
        <w:rPr>
          <w:color w:val="4E80BD"/>
          <w:spacing w:val="-2"/>
        </w:rPr>
        <w:t>(</w:t>
      </w:r>
      <w:r>
        <w:fldChar w:fldCharType="begin"/>
      </w:r>
      <w:r>
        <w:instrText xml:space="preserve"> HYPERLINK "https://developer.mozilla.org/enUS/docs/Learn_web_development/Core/CSS_layout/Responsive_Design" \h </w:instrText>
      </w:r>
      <w:r>
        <w:fldChar w:fldCharType="separate"/>
      </w:r>
      <w:r>
        <w:rPr>
          <w:color w:val="4E80BD"/>
          <w:spacing w:val="-2"/>
        </w:rPr>
        <w:t>https://developer.mozilla.org/en US/docs/Learn_web_development/Core/CSS_layout/Responsive_Design</w:t>
      </w:r>
      <w:r>
        <w:rPr>
          <w:color w:val="4E80BD"/>
          <w:spacing w:val="-2"/>
        </w:rPr>
        <w:fldChar w:fldCharType="end"/>
      </w:r>
      <w:r>
        <w:rPr>
          <w:color w:val="4E80BD"/>
          <w:spacing w:val="-2"/>
        </w:rPr>
        <w:t>)</w:t>
      </w:r>
    </w:p>
    <w:p w14:paraId="3305F979">
      <w:pPr>
        <w:pStyle w:val="8"/>
        <w:spacing w:before="41"/>
      </w:pPr>
    </w:p>
    <w:p w14:paraId="3282C205">
      <w:pPr>
        <w:pStyle w:val="13"/>
        <w:numPr>
          <w:ilvl w:val="1"/>
          <w:numId w:val="1"/>
        </w:numPr>
        <w:tabs>
          <w:tab w:val="left" w:pos="538"/>
        </w:tabs>
        <w:spacing w:before="0" w:after="0" w:line="240" w:lineRule="auto"/>
        <w:ind w:left="538" w:right="0" w:hanging="178"/>
        <w:jc w:val="left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layout</w:t>
      </w:r>
      <w:r>
        <w:rPr>
          <w:spacing w:val="-2"/>
          <w:sz w:val="24"/>
        </w:rPr>
        <w:t xml:space="preserve"> </w:t>
      </w:r>
      <w:r>
        <w:rPr>
          <w:sz w:val="24"/>
        </w:rPr>
        <w:t>technique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why?</w:t>
      </w:r>
    </w:p>
    <w:p w14:paraId="74D65FAC">
      <w:pPr>
        <w:pStyle w:val="8"/>
        <w:spacing w:before="42" w:line="276" w:lineRule="auto"/>
        <w:ind w:left="359" w:right="381"/>
      </w:pPr>
      <w:r>
        <w:t xml:space="preserve">Answer: Common web design layout techniques include </w:t>
      </w:r>
      <w:r>
        <w:rPr>
          <w:b/>
        </w:rPr>
        <w:t>CSS Flexbox</w:t>
      </w:r>
      <w:r>
        <w:t xml:space="preserve">, </w:t>
      </w:r>
      <w:r>
        <w:rPr>
          <w:b/>
        </w:rPr>
        <w:t>CSS Grid</w:t>
      </w:r>
      <w:r>
        <w:t>, and traditional</w:t>
      </w:r>
      <w:r>
        <w:rPr>
          <w:spacing w:val="-3"/>
        </w:rPr>
        <w:t xml:space="preserve"> </w:t>
      </w:r>
      <w:r>
        <w:rPr>
          <w:b/>
        </w:rPr>
        <w:t>Float</w:t>
      </w:r>
      <w:r>
        <w:rPr>
          <w:b/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b/>
        </w:rPr>
        <w:t>Responsive</w:t>
      </w:r>
      <w:r>
        <w:rPr>
          <w:b/>
          <w:spacing w:val="-3"/>
        </w:rPr>
        <w:t xml:space="preserve"> </w:t>
      </w:r>
      <w:r>
        <w:t>structures.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graphic</w:t>
      </w:r>
      <w:r>
        <w:rPr>
          <w:spacing w:val="-4"/>
        </w:rPr>
        <w:t xml:space="preserve"> </w:t>
      </w:r>
      <w:r>
        <w:t xml:space="preserve">was not provided, the correct technique depends entirely on the design goal. </w:t>
      </w:r>
      <w:r>
        <w:rPr>
          <w:color w:val="4E80BD"/>
          <w:spacing w:val="-2"/>
        </w:rPr>
        <w:t>(</w:t>
      </w:r>
      <w:r>
        <w:fldChar w:fldCharType="begin"/>
      </w:r>
      <w:r>
        <w:instrText xml:space="preserve"> HYPERLINK "https://www.w3schools.com/html/html_layout.asp" \h </w:instrText>
      </w:r>
      <w:r>
        <w:fldChar w:fldCharType="separate"/>
      </w:r>
      <w:r>
        <w:rPr>
          <w:color w:val="4E80BD"/>
          <w:spacing w:val="-2"/>
        </w:rPr>
        <w:t>https://www.w3schools.com/html/html_layout.asp</w:t>
      </w:r>
      <w:r>
        <w:rPr>
          <w:color w:val="4E80BD"/>
          <w:spacing w:val="-2"/>
        </w:rPr>
        <w:fldChar w:fldCharType="end"/>
      </w:r>
      <w:r>
        <w:rPr>
          <w:color w:val="4E80BD"/>
          <w:spacing w:val="-2"/>
        </w:rPr>
        <w:t>)</w:t>
      </w:r>
    </w:p>
    <w:p w14:paraId="6AA2C512">
      <w:pPr>
        <w:pStyle w:val="8"/>
      </w:pPr>
    </w:p>
    <w:p w14:paraId="41CF1361">
      <w:pPr>
        <w:pStyle w:val="8"/>
        <w:spacing w:before="82"/>
      </w:pPr>
    </w:p>
    <w:p w14:paraId="1CAB69BA">
      <w:pPr>
        <w:pStyle w:val="13"/>
        <w:numPr>
          <w:ilvl w:val="1"/>
          <w:numId w:val="1"/>
        </w:numPr>
        <w:tabs>
          <w:tab w:val="left" w:pos="599"/>
        </w:tabs>
        <w:spacing w:before="0" w:after="0" w:line="240" w:lineRule="auto"/>
        <w:ind w:left="599" w:right="0" w:hanging="240"/>
        <w:jc w:val="left"/>
        <w:rPr>
          <w:sz w:val="24"/>
        </w:rPr>
      </w:pP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typography,</w:t>
      </w:r>
      <w:r>
        <w:rPr>
          <w:spacing w:val="-2"/>
          <w:sz w:val="24"/>
        </w:rPr>
        <w:t xml:space="preserve"> </w:t>
      </w:r>
      <w:r>
        <w:rPr>
          <w:sz w:val="24"/>
        </w:rPr>
        <w:t>spacing,</w:t>
      </w:r>
      <w:r>
        <w:rPr>
          <w:spacing w:val="-3"/>
          <w:sz w:val="24"/>
        </w:rPr>
        <w:t xml:space="preserve"> </w:t>
      </w:r>
      <w:r>
        <w:rPr>
          <w:sz w:val="24"/>
        </w:rPr>
        <w:t>colors,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contrast</w:t>
      </w:r>
      <w:r>
        <w:rPr>
          <w:spacing w:val="-2"/>
          <w:sz w:val="24"/>
        </w:rPr>
        <w:t xml:space="preserve"> readable?</w:t>
      </w:r>
    </w:p>
    <w:p w14:paraId="7133FEAF">
      <w:pPr>
        <w:pStyle w:val="8"/>
        <w:spacing w:before="42" w:line="276" w:lineRule="auto"/>
        <w:ind w:left="359" w:right="381"/>
      </w:pPr>
      <w:r>
        <w:t>Answer:</w:t>
      </w:r>
      <w:r>
        <w:rPr>
          <w:spacing w:val="-1"/>
        </w:rPr>
        <w:t xml:space="preserve"> </w:t>
      </w:r>
      <w:r>
        <w:t>Yes,</w:t>
      </w:r>
      <w:r>
        <w:rPr>
          <w:spacing w:val="-2"/>
        </w:rPr>
        <w:t xml:space="preserve"> </w:t>
      </w:r>
      <w:r>
        <w:t>typography,</w:t>
      </w:r>
      <w:r>
        <w:rPr>
          <w:spacing w:val="-1"/>
        </w:rPr>
        <w:t xml:space="preserve"> </w:t>
      </w:r>
      <w:r>
        <w:t>spacing,</w:t>
      </w:r>
      <w:r>
        <w:rPr>
          <w:spacing w:val="-2"/>
        </w:rPr>
        <w:t xml:space="preserve"> </w:t>
      </w:r>
      <w:r>
        <w:t>colors,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contrast</w:t>
      </w:r>
      <w:r>
        <w:rPr>
          <w:spacing w:val="-1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is readable.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properly</w:t>
      </w:r>
      <w:r>
        <w:rPr>
          <w:spacing w:val="-4"/>
        </w:rPr>
        <w:t xml:space="preserve"> </w:t>
      </w:r>
      <w:r>
        <w:t>balanced,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prevent</w:t>
      </w:r>
      <w:r>
        <w:rPr>
          <w:spacing w:val="-4"/>
        </w:rPr>
        <w:t xml:space="preserve"> </w:t>
      </w:r>
      <w:r>
        <w:t>eye</w:t>
      </w:r>
      <w:r>
        <w:rPr>
          <w:spacing w:val="-4"/>
        </w:rPr>
        <w:t xml:space="preserve"> </w:t>
      </w:r>
      <w:r>
        <w:t>strain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scan. When poorly configured, text becomes difficult or impossible to read. </w:t>
      </w:r>
      <w:r>
        <w:rPr>
          <w:color w:val="4E80BD"/>
        </w:rPr>
        <w:t>(</w:t>
      </w:r>
      <w:r>
        <w:fldChar w:fldCharType="begin"/>
      </w:r>
      <w:r>
        <w:instrText xml:space="preserve"> HYPERLINK "https://guidelines.india.gov.in/activity/the-impact-of-typography-on-web-design-a-comprehensive-guide-to-aesthetics-and-readability/" \h </w:instrText>
      </w:r>
      <w:r>
        <w:fldChar w:fldCharType="separate"/>
      </w:r>
      <w:r>
        <w:rPr>
          <w:color w:val="4E80BD"/>
        </w:rPr>
        <w:t>https://guidelines.india.gov.in/activity/the-impact-of-typography-on-web-design-a-</w:t>
      </w:r>
      <w:r>
        <w:rPr>
          <w:color w:val="4E80BD"/>
          <w:spacing w:val="-2"/>
        </w:rPr>
        <w:t>comprehensive-guide-to-aesthetics-and-readability/</w:t>
      </w:r>
      <w:r>
        <w:rPr>
          <w:color w:val="4E80BD"/>
          <w:spacing w:val="-2"/>
        </w:rPr>
        <w:fldChar w:fldCharType="end"/>
      </w:r>
      <w:r>
        <w:rPr>
          <w:color w:val="4E80BD"/>
          <w:spacing w:val="-2"/>
        </w:rPr>
        <w:t>)</w:t>
      </w:r>
    </w:p>
    <w:p w14:paraId="392C3F1B">
      <w:pPr>
        <w:pStyle w:val="8"/>
        <w:spacing w:before="41"/>
      </w:pPr>
    </w:p>
    <w:p w14:paraId="620E2B61">
      <w:pPr>
        <w:pStyle w:val="13"/>
        <w:numPr>
          <w:ilvl w:val="1"/>
          <w:numId w:val="1"/>
        </w:numPr>
        <w:tabs>
          <w:tab w:val="left" w:pos="599"/>
        </w:tabs>
        <w:spacing w:before="0" w:after="0" w:line="240" w:lineRule="auto"/>
        <w:ind w:left="599" w:right="0" w:hanging="240"/>
        <w:jc w:val="left"/>
        <w:rPr>
          <w:sz w:val="24"/>
        </w:rPr>
      </w:pP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framework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consistently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4"/>
          <w:sz w:val="24"/>
        </w:rPr>
        <w:t xml:space="preserve"> </w:t>
      </w:r>
      <w:r>
        <w:rPr>
          <w:sz w:val="24"/>
        </w:rPr>
        <w:t>inline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CSS?</w:t>
      </w:r>
    </w:p>
    <w:p w14:paraId="27C173F1">
      <w:pPr>
        <w:pStyle w:val="8"/>
        <w:spacing w:before="42" w:line="276" w:lineRule="auto"/>
        <w:ind w:left="359" w:right="438"/>
      </w:pPr>
      <w:r>
        <w:t xml:space="preserve">Answer: style="" attributes. While they look like inline styles in the markup, they compile into clean external stylesheets and maintain design consistency without unnecessary true inline CSS. </w:t>
      </w:r>
      <w:r>
        <w:rPr>
          <w:color w:val="4E80BD"/>
          <w:spacing w:val="-2"/>
        </w:rPr>
        <w:t>(</w:t>
      </w:r>
      <w:r>
        <w:fldChar w:fldCharType="begin"/>
      </w:r>
      <w:r>
        <w:instrText xml:space="preserve"> HYPERLINK "https://www.reddit.com/r/Frontend/comments/rk3lr4/are_css_frameworks_really_necessary/" \h </w:instrText>
      </w:r>
      <w:r>
        <w:fldChar w:fldCharType="separate"/>
      </w:r>
      <w:r>
        <w:rPr>
          <w:color w:val="4E80BD"/>
          <w:spacing w:val="-2"/>
        </w:rPr>
        <w:t>https://www.reddit.com/r/Frontend/comments/rk3lr4/are_css_frameworks_really_necess ary/</w:t>
      </w:r>
      <w:r>
        <w:rPr>
          <w:color w:val="4E80BD"/>
          <w:spacing w:val="-2"/>
        </w:rPr>
        <w:fldChar w:fldCharType="end"/>
      </w:r>
      <w:r>
        <w:rPr>
          <w:color w:val="4E80BD"/>
          <w:spacing w:val="-2"/>
        </w:rPr>
        <w:t>)</w:t>
      </w:r>
    </w:p>
    <w:p w14:paraId="604B3357">
      <w:pPr>
        <w:pStyle w:val="8"/>
        <w:spacing w:after="0" w:line="276" w:lineRule="auto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4E1AAF67">
      <w:pPr>
        <w:pStyle w:val="8"/>
        <w:rPr>
          <w:sz w:val="28"/>
        </w:rPr>
      </w:pPr>
    </w:p>
    <w:p w14:paraId="3C254A41">
      <w:pPr>
        <w:pStyle w:val="8"/>
        <w:spacing w:before="6"/>
        <w:rPr>
          <w:sz w:val="28"/>
        </w:rPr>
      </w:pPr>
    </w:p>
    <w:p w14:paraId="5183DD40">
      <w:pPr>
        <w:pStyle w:val="3"/>
        <w:numPr>
          <w:ilvl w:val="0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4"/>
        </w:rPr>
      </w:pPr>
      <w:r>
        <w:t>Implementation/</w:t>
      </w:r>
      <w:r>
        <w:rPr>
          <w:spacing w:val="-18"/>
        </w:rPr>
        <w:t xml:space="preserve"> </w:t>
      </w:r>
      <w:r>
        <w:t>Output/Result</w:t>
      </w:r>
      <w:r>
        <w:rPr>
          <w:spacing w:val="-8"/>
        </w:rPr>
        <w:t xml:space="preserve"> </w:t>
      </w:r>
      <w:r>
        <w:rPr>
          <w:color w:val="FF0000"/>
          <w:spacing w:val="-10"/>
          <w:sz w:val="24"/>
        </w:rPr>
        <w:t>:</w:t>
      </w:r>
    </w:p>
    <w:p w14:paraId="0BE1D3EE">
      <w:pPr>
        <w:pStyle w:val="5"/>
        <w:spacing w:before="48"/>
        <w:ind w:left="360" w:firstLine="0"/>
      </w:pPr>
      <w:r>
        <w:t>-</w:t>
      </w:r>
      <w:r>
        <w:rPr>
          <w:spacing w:val="-2"/>
        </w:rPr>
        <w:t xml:space="preserve"> </w:t>
      </w:r>
      <w:r>
        <w:t>CSS</w:t>
      </w:r>
      <w:r>
        <w:rPr>
          <w:spacing w:val="-2"/>
        </w:rPr>
        <w:t xml:space="preserve"> </w:t>
      </w:r>
      <w:r>
        <w:t>Selectors</w:t>
      </w:r>
      <w:r>
        <w:rPr>
          <w:spacing w:val="-2"/>
        </w:rPr>
        <w:t xml:space="preserve"> Used:</w:t>
      </w:r>
    </w:p>
    <w:p w14:paraId="70E0ECA4">
      <w:pPr>
        <w:pStyle w:val="8"/>
        <w:spacing w:before="242" w:line="448" w:lineRule="auto"/>
        <w:ind w:left="360" w:right="3523"/>
      </w:pPr>
      <w:r>
        <w:t>*,</w:t>
      </w:r>
      <w:r>
        <w:rPr>
          <w:spacing w:val="-6"/>
        </w:rPr>
        <w:t xml:space="preserve"> </w:t>
      </w:r>
      <w:r>
        <w:t>body,</w:t>
      </w:r>
      <w:r>
        <w:rPr>
          <w:spacing w:val="-6"/>
        </w:rPr>
        <w:t xml:space="preserve"> </w:t>
      </w:r>
      <w:r>
        <w:t>header,</w:t>
      </w:r>
      <w:r>
        <w:rPr>
          <w:spacing w:val="-6"/>
        </w:rPr>
        <w:t xml:space="preserve"> </w:t>
      </w:r>
      <w:r>
        <w:t>nav,</w:t>
      </w:r>
      <w:r>
        <w:rPr>
          <w:spacing w:val="-6"/>
        </w:rPr>
        <w:t xml:space="preserve"> </w:t>
      </w:r>
      <w:r>
        <w:t>main,</w:t>
      </w:r>
      <w:r>
        <w:rPr>
          <w:spacing w:val="-6"/>
        </w:rPr>
        <w:t xml:space="preserve"> </w:t>
      </w:r>
      <w:r>
        <w:t>section,</w:t>
      </w:r>
      <w:r>
        <w:rPr>
          <w:spacing w:val="-6"/>
        </w:rPr>
        <w:t xml:space="preserve"> </w:t>
      </w:r>
      <w:r>
        <w:t>article,</w:t>
      </w:r>
      <w:r>
        <w:rPr>
          <w:spacing w:val="-6"/>
        </w:rPr>
        <w:t xml:space="preserve"> </w:t>
      </w:r>
      <w:r>
        <w:t>footer,</w:t>
      </w:r>
      <w:r>
        <w:rPr>
          <w:spacing w:val="-6"/>
        </w:rPr>
        <w:t xml:space="preserve"> </w:t>
      </w:r>
      <w:r>
        <w:t>div, h1, h2, h3, h4, p, ul, li, a, img,</w:t>
      </w:r>
    </w:p>
    <w:p w14:paraId="34FA9A83">
      <w:pPr>
        <w:pStyle w:val="8"/>
        <w:spacing w:before="2" w:line="448" w:lineRule="auto"/>
        <w:ind w:left="360" w:right="4624"/>
      </w:pPr>
      <w:r>
        <w:t>form,</w:t>
      </w:r>
      <w:r>
        <w:rPr>
          <w:spacing w:val="-8"/>
        </w:rPr>
        <w:t xml:space="preserve"> </w:t>
      </w:r>
      <w:r>
        <w:t>label,</w:t>
      </w:r>
      <w:r>
        <w:rPr>
          <w:spacing w:val="-8"/>
        </w:rPr>
        <w:t xml:space="preserve"> </w:t>
      </w:r>
      <w:r>
        <w:t>input,</w:t>
      </w:r>
      <w:r>
        <w:rPr>
          <w:spacing w:val="-8"/>
        </w:rPr>
        <w:t xml:space="preserve"> </w:t>
      </w:r>
      <w:r>
        <w:t>textarea,</w:t>
      </w:r>
      <w:r>
        <w:rPr>
          <w:spacing w:val="-8"/>
        </w:rPr>
        <w:t xml:space="preserve"> </w:t>
      </w:r>
      <w:r>
        <w:t>select,</w:t>
      </w:r>
      <w:r>
        <w:rPr>
          <w:spacing w:val="-8"/>
        </w:rPr>
        <w:t xml:space="preserve"> </w:t>
      </w:r>
      <w:r>
        <w:t>button, table, tr, td, hr, small, i, marquee,</w:t>
      </w:r>
    </w:p>
    <w:p w14:paraId="18CA1AF7">
      <w:pPr>
        <w:pStyle w:val="8"/>
        <w:spacing w:before="3"/>
        <w:ind w:left="360"/>
      </w:pPr>
      <w:r>
        <w:t>.class,</w:t>
      </w:r>
      <w:r>
        <w:rPr>
          <w:spacing w:val="-2"/>
        </w:rPr>
        <w:t xml:space="preserve"> </w:t>
      </w:r>
      <w:r>
        <w:rPr>
          <w:spacing w:val="-4"/>
        </w:rPr>
        <w:t>#id,</w:t>
      </w:r>
    </w:p>
    <w:p w14:paraId="0EFDCD21">
      <w:pPr>
        <w:pStyle w:val="8"/>
        <w:spacing w:before="241"/>
        <w:ind w:left="360"/>
      </w:pPr>
      <w:r>
        <w:t>:hover,</w:t>
      </w:r>
      <w:r>
        <w:rPr>
          <w:spacing w:val="-7"/>
        </w:rPr>
        <w:t xml:space="preserve"> </w:t>
      </w:r>
      <w:r>
        <w:t>:focus,</w:t>
      </w:r>
      <w:r>
        <w:rPr>
          <w:spacing w:val="-6"/>
        </w:rPr>
        <w:t xml:space="preserve"> </w:t>
      </w:r>
      <w:r>
        <w:t>:first-child,</w:t>
      </w:r>
      <w:r>
        <w:rPr>
          <w:spacing w:val="-6"/>
        </w:rPr>
        <w:t xml:space="preserve"> </w:t>
      </w:r>
      <w:r>
        <w:t>:last-</w:t>
      </w:r>
      <w:r>
        <w:rPr>
          <w:spacing w:val="-2"/>
        </w:rPr>
        <w:t>child,</w:t>
      </w:r>
    </w:p>
    <w:p w14:paraId="3A93BA9C">
      <w:pPr>
        <w:pStyle w:val="8"/>
        <w:spacing w:before="241" w:line="448" w:lineRule="auto"/>
        <w:ind w:left="360" w:right="2520"/>
      </w:pPr>
      <w:r>
        <w:t>input[type="text"],</w:t>
      </w:r>
      <w:r>
        <w:rPr>
          <w:spacing w:val="-15"/>
        </w:rPr>
        <w:t xml:space="preserve"> </w:t>
      </w:r>
      <w:r>
        <w:t>input[type="email"],</w:t>
      </w:r>
      <w:r>
        <w:rPr>
          <w:spacing w:val="-15"/>
        </w:rPr>
        <w:t xml:space="preserve"> </w:t>
      </w:r>
      <w:r>
        <w:t>input[type="password"], input[type="radio"], input[type="checkbox"], input[type="submit"], input[type="reset"],</w:t>
      </w:r>
    </w:p>
    <w:p w14:paraId="6C32FD0C">
      <w:pPr>
        <w:pStyle w:val="8"/>
        <w:spacing w:before="4"/>
        <w:ind w:left="360"/>
      </w:pPr>
      <w:r>
        <w:rPr>
          <w:spacing w:val="-2"/>
        </w:rPr>
        <w:t>@media</w:t>
      </w:r>
    </w:p>
    <w:p w14:paraId="75CD0088">
      <w:pPr>
        <w:pStyle w:val="5"/>
        <w:spacing w:before="242"/>
        <w:ind w:left="360" w:firstLine="0"/>
      </w:pPr>
      <w:r>
        <w:t>-</w:t>
      </w:r>
      <w:r>
        <w:rPr>
          <w:spacing w:val="-2"/>
        </w:rPr>
        <w:t xml:space="preserve"> </w:t>
      </w:r>
      <w:r>
        <w:t>CSS</w:t>
      </w:r>
      <w:r>
        <w:rPr>
          <w:spacing w:val="-2"/>
        </w:rPr>
        <w:t xml:space="preserve"> </w:t>
      </w:r>
      <w:r>
        <w:t>Properties</w:t>
      </w:r>
      <w:r>
        <w:rPr>
          <w:spacing w:val="-2"/>
        </w:rPr>
        <w:t xml:space="preserve"> Used:</w:t>
      </w:r>
    </w:p>
    <w:p w14:paraId="543B04E9">
      <w:pPr>
        <w:pStyle w:val="8"/>
        <w:rPr>
          <w:b/>
        </w:rPr>
      </w:pPr>
    </w:p>
    <w:p w14:paraId="46857009">
      <w:pPr>
        <w:pStyle w:val="8"/>
        <w:spacing w:before="206"/>
        <w:rPr>
          <w:b/>
        </w:rPr>
      </w:pPr>
    </w:p>
    <w:p w14:paraId="5C29F4B1">
      <w:pPr>
        <w:pStyle w:val="8"/>
        <w:spacing w:before="1" w:line="448" w:lineRule="auto"/>
        <w:ind w:left="360" w:right="5500"/>
      </w:pPr>
      <w:r>
        <w:t>margin, padding, box-sizing, display,</w:t>
      </w:r>
      <w:r>
        <w:rPr>
          <w:spacing w:val="-13"/>
        </w:rPr>
        <w:t xml:space="preserve"> </w:t>
      </w:r>
      <w:r>
        <w:t>width,</w:t>
      </w:r>
      <w:r>
        <w:rPr>
          <w:spacing w:val="-13"/>
        </w:rPr>
        <w:t xml:space="preserve"> </w:t>
      </w:r>
      <w:r>
        <w:t>height,</w:t>
      </w:r>
      <w:r>
        <w:rPr>
          <w:spacing w:val="-13"/>
        </w:rPr>
        <w:t xml:space="preserve"> </w:t>
      </w:r>
      <w:r>
        <w:t>max-width,</w:t>
      </w:r>
    </w:p>
    <w:p w14:paraId="7122BD99">
      <w:pPr>
        <w:pStyle w:val="8"/>
        <w:spacing w:before="2" w:line="448" w:lineRule="auto"/>
        <w:ind w:left="360" w:right="1599"/>
      </w:pPr>
      <w:r>
        <w:t>background,</w:t>
      </w:r>
      <w:r>
        <w:rPr>
          <w:spacing w:val="-15"/>
        </w:rPr>
        <w:t xml:space="preserve"> </w:t>
      </w:r>
      <w:r>
        <w:t>background-size,</w:t>
      </w:r>
      <w:r>
        <w:rPr>
          <w:spacing w:val="-15"/>
        </w:rPr>
        <w:t xml:space="preserve"> </w:t>
      </w:r>
      <w:r>
        <w:t>background-position,</w:t>
      </w:r>
      <w:r>
        <w:rPr>
          <w:spacing w:val="-15"/>
        </w:rPr>
        <w:t xml:space="preserve"> </w:t>
      </w:r>
      <w:r>
        <w:t xml:space="preserve">background-repeat, </w:t>
      </w:r>
      <w:r>
        <w:rPr>
          <w:spacing w:val="-2"/>
        </w:rPr>
        <w:t>color,</w:t>
      </w:r>
    </w:p>
    <w:p w14:paraId="09E6E6B9">
      <w:pPr>
        <w:pStyle w:val="8"/>
        <w:spacing w:before="3" w:line="448" w:lineRule="auto"/>
        <w:ind w:left="360" w:right="5289"/>
      </w:pPr>
      <w:r>
        <w:t>font-family, font-size, font-weight, text-align,</w:t>
      </w:r>
      <w:r>
        <w:rPr>
          <w:spacing w:val="-15"/>
        </w:rPr>
        <w:t xml:space="preserve"> </w:t>
      </w:r>
      <w:r>
        <w:t>text-decoration,</w:t>
      </w:r>
      <w:r>
        <w:rPr>
          <w:spacing w:val="-15"/>
        </w:rPr>
        <w:t xml:space="preserve"> </w:t>
      </w:r>
      <w:r>
        <w:t>line-height,</w:t>
      </w:r>
    </w:p>
    <w:p w14:paraId="66B356DA">
      <w:pPr>
        <w:pStyle w:val="8"/>
        <w:spacing w:before="2" w:line="448" w:lineRule="auto"/>
        <w:ind w:left="360" w:right="4624"/>
      </w:pPr>
      <w:r>
        <w:t>border,</w:t>
      </w:r>
      <w:r>
        <w:rPr>
          <w:spacing w:val="-15"/>
        </w:rPr>
        <w:t xml:space="preserve"> </w:t>
      </w:r>
      <w:r>
        <w:t>border-left,</w:t>
      </w:r>
      <w:r>
        <w:rPr>
          <w:spacing w:val="-15"/>
        </w:rPr>
        <w:t xml:space="preserve"> </w:t>
      </w:r>
      <w:r>
        <w:t>border-top,</w:t>
      </w:r>
      <w:r>
        <w:rPr>
          <w:spacing w:val="-15"/>
        </w:rPr>
        <w:t xml:space="preserve"> </w:t>
      </w:r>
      <w:r>
        <w:t xml:space="preserve">border-radius, </w:t>
      </w:r>
      <w:r>
        <w:rPr>
          <w:spacing w:val="-2"/>
        </w:rPr>
        <w:t>box-shadow,</w:t>
      </w:r>
    </w:p>
    <w:p w14:paraId="51684437">
      <w:pPr>
        <w:pStyle w:val="8"/>
        <w:spacing w:before="3"/>
        <w:ind w:left="360"/>
      </w:pPr>
      <w:r>
        <w:rPr>
          <w:spacing w:val="-2"/>
        </w:rPr>
        <w:t>position,</w:t>
      </w:r>
    </w:p>
    <w:p w14:paraId="02389DDC">
      <w:pPr>
        <w:pStyle w:val="8"/>
        <w:spacing w:before="241"/>
        <w:ind w:left="360"/>
      </w:pPr>
      <w:r>
        <w:rPr>
          <w:spacing w:val="-2"/>
        </w:rPr>
        <w:t>justify-content,</w:t>
      </w:r>
      <w:r>
        <w:rPr>
          <w:spacing w:val="28"/>
        </w:rPr>
        <w:t xml:space="preserve"> </w:t>
      </w:r>
      <w:r>
        <w:rPr>
          <w:spacing w:val="-2"/>
        </w:rPr>
        <w:t>align-items,</w:t>
      </w:r>
    </w:p>
    <w:p w14:paraId="7BB98192">
      <w:pPr>
        <w:pStyle w:val="8"/>
        <w:spacing w:after="0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57964B23">
      <w:pPr>
        <w:pStyle w:val="8"/>
        <w:spacing w:before="80" w:line="448" w:lineRule="auto"/>
        <w:ind w:left="360" w:right="6576"/>
      </w:pPr>
      <w:r>
        <w:t>flex-direction,</w:t>
      </w:r>
      <w:r>
        <w:rPr>
          <w:spacing w:val="-15"/>
        </w:rPr>
        <w:t xml:space="preserve"> </w:t>
      </w:r>
      <w:r>
        <w:t xml:space="preserve">flex-wrap, </w:t>
      </w:r>
      <w:r>
        <w:rPr>
          <w:spacing w:val="-4"/>
        </w:rPr>
        <w:t>gap,</w:t>
      </w:r>
    </w:p>
    <w:p w14:paraId="13184EB2">
      <w:pPr>
        <w:pStyle w:val="8"/>
        <w:spacing w:before="2" w:line="448" w:lineRule="auto"/>
        <w:ind w:left="360" w:right="6754"/>
      </w:pPr>
      <w:r>
        <w:rPr>
          <w:spacing w:val="-2"/>
        </w:rPr>
        <w:t>grid-template-columns, list-style,</w:t>
      </w:r>
    </w:p>
    <w:p w14:paraId="47EE36DF">
      <w:pPr>
        <w:pStyle w:val="8"/>
        <w:spacing w:before="3" w:line="448" w:lineRule="auto"/>
        <w:ind w:left="360" w:right="8005"/>
      </w:pPr>
      <w:r>
        <w:rPr>
          <w:spacing w:val="-2"/>
        </w:rPr>
        <w:t>cursor, transition, transform, outline, resize, object-fit, overflow</w:t>
      </w:r>
    </w:p>
    <w:p w14:paraId="5C926096">
      <w:pPr>
        <w:pStyle w:val="3"/>
        <w:numPr>
          <w:ilvl w:val="0"/>
          <w:numId w:val="1"/>
        </w:numPr>
        <w:tabs>
          <w:tab w:val="left" w:pos="719"/>
        </w:tabs>
        <w:spacing w:before="9" w:after="0" w:line="240" w:lineRule="auto"/>
        <w:ind w:left="719" w:right="0" w:hanging="359"/>
        <w:jc w:val="left"/>
      </w:pPr>
      <w:r>
        <w:t>Evidence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rPr>
          <w:spacing w:val="-2"/>
        </w:rPr>
        <w:t>(Screenshots)</w:t>
      </w:r>
    </w:p>
    <w:p w14:paraId="61D9C0ED">
      <w:pPr>
        <w:pStyle w:val="8"/>
        <w:spacing w:before="5"/>
        <w:rPr>
          <w:b/>
          <w:sz w:val="19"/>
        </w:rPr>
      </w:pPr>
      <w:r>
        <w:rPr>
          <w:b/>
          <w:sz w:val="19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157480</wp:posOffset>
            </wp:positionV>
            <wp:extent cx="5484495" cy="2547620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349" cy="2547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C5BFD">
      <w:pPr>
        <w:pStyle w:val="8"/>
        <w:spacing w:before="55"/>
        <w:ind w:left="2" w:right="2"/>
        <w:jc w:val="center"/>
      </w:pPr>
      <w:r>
        <w:t>Figure</w:t>
      </w:r>
      <w:r>
        <w:rPr>
          <w:spacing w:val="-8"/>
        </w:rPr>
        <w:t xml:space="preserve"> </w:t>
      </w:r>
      <w:r>
        <w:t>3.1(Home</w:t>
      </w:r>
      <w:r>
        <w:rPr>
          <w:spacing w:val="-6"/>
        </w:rPr>
        <w:t xml:space="preserve"> </w:t>
      </w:r>
      <w:r>
        <w:rPr>
          <w:spacing w:val="-4"/>
        </w:rPr>
        <w:t>page)</w:t>
      </w:r>
    </w:p>
    <w:p w14:paraId="1C67CF4E">
      <w:pPr>
        <w:pStyle w:val="8"/>
        <w:spacing w:after="0"/>
        <w:jc w:val="center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38FD6625">
      <w:pPr>
        <w:pStyle w:val="8"/>
        <w:spacing w:before="10"/>
        <w:rPr>
          <w:sz w:val="6"/>
        </w:rPr>
      </w:pPr>
    </w:p>
    <w:p w14:paraId="5371909F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1320" cy="2480945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490" cy="24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768B">
      <w:pPr>
        <w:pStyle w:val="8"/>
        <w:spacing w:before="245"/>
        <w:ind w:left="2" w:right="2"/>
        <w:jc w:val="center"/>
      </w:pPr>
      <w:r>
        <w:t>Figure</w:t>
      </w:r>
      <w:r>
        <w:rPr>
          <w:spacing w:val="-7"/>
        </w:rPr>
        <w:t xml:space="preserve"> </w:t>
      </w:r>
      <w:r>
        <w:t>3.1(Login</w:t>
      </w:r>
      <w:r>
        <w:rPr>
          <w:spacing w:val="-4"/>
        </w:rPr>
        <w:t xml:space="preserve"> page)</w:t>
      </w:r>
    </w:p>
    <w:p w14:paraId="3A7EC7FD">
      <w:pPr>
        <w:pStyle w:val="8"/>
        <w:rPr>
          <w:sz w:val="20"/>
        </w:rPr>
      </w:pPr>
    </w:p>
    <w:p w14:paraId="7616E389">
      <w:pPr>
        <w:pStyle w:val="8"/>
        <w:rPr>
          <w:sz w:val="20"/>
        </w:rPr>
      </w:pPr>
    </w:p>
    <w:p w14:paraId="63ED01B5">
      <w:pPr>
        <w:pStyle w:val="8"/>
        <w:rPr>
          <w:sz w:val="20"/>
        </w:rPr>
      </w:pPr>
    </w:p>
    <w:p w14:paraId="508F45FC">
      <w:pPr>
        <w:pStyle w:val="8"/>
        <w:rPr>
          <w:sz w:val="20"/>
        </w:rPr>
      </w:pPr>
    </w:p>
    <w:p w14:paraId="014CE874">
      <w:pPr>
        <w:pStyle w:val="8"/>
        <w:spacing w:before="102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226060</wp:posOffset>
            </wp:positionV>
            <wp:extent cx="5480050" cy="2528570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207" cy="2528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F747D">
      <w:pPr>
        <w:pStyle w:val="8"/>
        <w:spacing w:before="249"/>
        <w:ind w:left="2" w:right="2"/>
        <w:jc w:val="center"/>
      </w:pPr>
      <w:r>
        <w:t>Figure</w:t>
      </w:r>
      <w:r>
        <w:rPr>
          <w:spacing w:val="-9"/>
        </w:rPr>
        <w:t xml:space="preserve"> </w:t>
      </w:r>
      <w:r>
        <w:t>3.2(About</w:t>
      </w:r>
      <w:r>
        <w:rPr>
          <w:spacing w:val="-6"/>
        </w:rPr>
        <w:t xml:space="preserve"> </w:t>
      </w:r>
      <w:r>
        <w:rPr>
          <w:spacing w:val="-4"/>
        </w:rPr>
        <w:t>page)</w:t>
      </w:r>
    </w:p>
    <w:p w14:paraId="5B920F0F">
      <w:pPr>
        <w:pStyle w:val="8"/>
        <w:spacing w:after="0"/>
        <w:jc w:val="center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57E0ABDD">
      <w:pPr>
        <w:pStyle w:val="8"/>
        <w:spacing w:before="10"/>
        <w:rPr>
          <w:sz w:val="6"/>
        </w:rPr>
      </w:pPr>
    </w:p>
    <w:p w14:paraId="0C1B9F18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400" cy="254317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0DD7">
      <w:pPr>
        <w:pStyle w:val="8"/>
        <w:spacing w:before="257"/>
        <w:ind w:left="1" w:right="2"/>
        <w:jc w:val="center"/>
      </w:pPr>
      <w:r>
        <w:t>Figure</w:t>
      </w:r>
      <w:r>
        <w:rPr>
          <w:spacing w:val="-7"/>
        </w:rPr>
        <w:t xml:space="preserve"> </w:t>
      </w:r>
      <w:r>
        <w:t>3.3(Registration</w:t>
      </w:r>
      <w:r>
        <w:rPr>
          <w:spacing w:val="-7"/>
        </w:rPr>
        <w:t xml:space="preserve"> </w:t>
      </w:r>
      <w:r>
        <w:rPr>
          <w:spacing w:val="-2"/>
        </w:rPr>
        <w:t>page)</w:t>
      </w:r>
    </w:p>
    <w:p w14:paraId="23A41D0F">
      <w:pPr>
        <w:pStyle w:val="8"/>
        <w:spacing w:before="10"/>
        <w:rPr>
          <w:sz w:val="18"/>
        </w:rPr>
      </w:pPr>
      <w:r>
        <w:rPr>
          <w:sz w:val="1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153035</wp:posOffset>
            </wp:positionV>
            <wp:extent cx="5491480" cy="2519045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244" cy="2519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D23A2E">
      <w:pPr>
        <w:pStyle w:val="8"/>
        <w:spacing w:before="238"/>
        <w:ind w:left="2" w:right="2"/>
        <w:jc w:val="center"/>
      </w:pPr>
      <w:r>
        <w:t>Figure</w:t>
      </w:r>
      <w:r>
        <w:rPr>
          <w:spacing w:val="-8"/>
        </w:rPr>
        <w:t xml:space="preserve"> </w:t>
      </w:r>
      <w:r>
        <w:t>3.4(Event</w:t>
      </w:r>
      <w:r>
        <w:rPr>
          <w:spacing w:val="-5"/>
        </w:rPr>
        <w:t xml:space="preserve"> </w:t>
      </w:r>
      <w:r>
        <w:rPr>
          <w:spacing w:val="-4"/>
        </w:rPr>
        <w:t>page)</w:t>
      </w:r>
    </w:p>
    <w:p w14:paraId="7D12E80F">
      <w:pPr>
        <w:pStyle w:val="8"/>
        <w:spacing w:after="0"/>
        <w:jc w:val="center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2AC44F3A">
      <w:pPr>
        <w:pStyle w:val="8"/>
        <w:spacing w:before="10"/>
        <w:rPr>
          <w:sz w:val="6"/>
        </w:rPr>
      </w:pPr>
    </w:p>
    <w:p w14:paraId="4E005A0D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3225" cy="2600325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721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108D">
      <w:pPr>
        <w:pStyle w:val="8"/>
        <w:spacing w:before="257"/>
        <w:ind w:left="1" w:right="2"/>
        <w:jc w:val="center"/>
      </w:pPr>
      <w:r>
        <w:t>Figure</w:t>
      </w:r>
      <w:r>
        <w:rPr>
          <w:spacing w:val="-7"/>
        </w:rPr>
        <w:t xml:space="preserve"> </w:t>
      </w:r>
      <w:r>
        <w:t>3.5(Dashboard</w:t>
      </w:r>
      <w:r>
        <w:rPr>
          <w:spacing w:val="-7"/>
        </w:rPr>
        <w:t xml:space="preserve"> </w:t>
      </w:r>
      <w:r>
        <w:rPr>
          <w:spacing w:val="-2"/>
        </w:rPr>
        <w:t>page)</w:t>
      </w:r>
    </w:p>
    <w:p w14:paraId="69B11084">
      <w:pPr>
        <w:pStyle w:val="8"/>
        <w:spacing w:before="10"/>
        <w:rPr>
          <w:sz w:val="18"/>
        </w:rPr>
      </w:pPr>
      <w:r>
        <w:rPr>
          <w:sz w:val="1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153035</wp:posOffset>
            </wp:positionV>
            <wp:extent cx="5488940" cy="3414395"/>
            <wp:effectExtent l="0" t="0" r="0" b="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951" cy="3414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D5845">
      <w:pPr>
        <w:pStyle w:val="8"/>
        <w:spacing w:before="239"/>
        <w:ind w:left="1" w:right="2"/>
        <w:jc w:val="center"/>
      </w:pPr>
      <w:r>
        <w:t>Figure</w:t>
      </w:r>
      <w:r>
        <w:rPr>
          <w:spacing w:val="-10"/>
        </w:rPr>
        <w:t xml:space="preserve"> </w:t>
      </w:r>
      <w:r>
        <w:t>3.5(Profile</w:t>
      </w:r>
      <w:r>
        <w:rPr>
          <w:spacing w:val="-7"/>
        </w:rPr>
        <w:t xml:space="preserve"> </w:t>
      </w:r>
      <w:r>
        <w:rPr>
          <w:spacing w:val="-4"/>
        </w:rPr>
        <w:t>page)</w:t>
      </w:r>
    </w:p>
    <w:p w14:paraId="130C7B93">
      <w:pPr>
        <w:pStyle w:val="8"/>
        <w:spacing w:after="0"/>
        <w:jc w:val="center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18E07C92">
      <w:pPr>
        <w:pStyle w:val="8"/>
        <w:spacing w:before="10"/>
        <w:rPr>
          <w:sz w:val="6"/>
        </w:rPr>
      </w:pPr>
    </w:p>
    <w:p w14:paraId="58CBE27F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400" cy="5524500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9F7F">
      <w:pPr>
        <w:pStyle w:val="8"/>
        <w:spacing w:before="242"/>
        <w:ind w:right="2"/>
        <w:jc w:val="center"/>
      </w:pPr>
      <w:r>
        <w:t>Figure</w:t>
      </w:r>
      <w:r>
        <w:rPr>
          <w:spacing w:val="-5"/>
        </w:rPr>
        <w:t xml:space="preserve"> </w:t>
      </w:r>
      <w:r>
        <w:t>3.5(Contact</w:t>
      </w:r>
      <w:r>
        <w:rPr>
          <w:spacing w:val="-4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rPr>
          <w:spacing w:val="-2"/>
        </w:rPr>
        <w:t>page)</w:t>
      </w:r>
    </w:p>
    <w:p w14:paraId="0158C85F">
      <w:pPr>
        <w:pStyle w:val="8"/>
        <w:spacing w:after="0"/>
        <w:jc w:val="center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30BD02A4">
      <w:pPr>
        <w:pStyle w:val="8"/>
        <w:spacing w:before="10"/>
        <w:rPr>
          <w:sz w:val="6"/>
        </w:rPr>
      </w:pPr>
    </w:p>
    <w:p w14:paraId="24CF9F64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5130" cy="2566670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721" cy="256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9359">
      <w:pPr>
        <w:pStyle w:val="8"/>
        <w:spacing w:before="249"/>
        <w:ind w:left="1" w:right="2"/>
        <w:jc w:val="center"/>
      </w:pPr>
      <w:r>
        <w:t>Figure</w:t>
      </w:r>
      <w:r>
        <w:rPr>
          <w:spacing w:val="-5"/>
        </w:rPr>
        <w:t xml:space="preserve"> </w:t>
      </w:r>
      <w:r>
        <w:t>3.5(Admin</w:t>
      </w:r>
      <w:r>
        <w:rPr>
          <w:spacing w:val="-2"/>
        </w:rPr>
        <w:t xml:space="preserve"> </w:t>
      </w:r>
      <w:r>
        <w:rPr>
          <w:spacing w:val="-4"/>
        </w:rPr>
        <w:t>page)</w:t>
      </w:r>
    </w:p>
    <w:p w14:paraId="782A0F49">
      <w:pPr>
        <w:pStyle w:val="8"/>
        <w:spacing w:before="10"/>
        <w:rPr>
          <w:sz w:val="18"/>
        </w:rPr>
      </w:pPr>
      <w:r>
        <w:rPr>
          <w:sz w:val="18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153035</wp:posOffset>
            </wp:positionV>
            <wp:extent cx="5486400" cy="2476500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6F877">
      <w:pPr>
        <w:pStyle w:val="8"/>
        <w:spacing w:before="241"/>
        <w:ind w:left="2" w:right="2"/>
        <w:jc w:val="center"/>
      </w:pPr>
      <w:r>
        <w:t>Figure</w:t>
      </w:r>
      <w:r>
        <w:rPr>
          <w:spacing w:val="-8"/>
        </w:rPr>
        <w:t xml:space="preserve"> </w:t>
      </w:r>
      <w:r>
        <w:t>3.5(Feedback</w:t>
      </w:r>
      <w:r>
        <w:rPr>
          <w:spacing w:val="-6"/>
        </w:rPr>
        <w:t xml:space="preserve"> </w:t>
      </w:r>
      <w:r>
        <w:rPr>
          <w:spacing w:val="-4"/>
        </w:rPr>
        <w:t>page)</w:t>
      </w:r>
    </w:p>
    <w:p w14:paraId="2620FCDA">
      <w:pPr>
        <w:pStyle w:val="8"/>
        <w:spacing w:after="0"/>
        <w:jc w:val="center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6CD47B0B">
      <w:pPr>
        <w:pStyle w:val="3"/>
        <w:numPr>
          <w:ilvl w:val="0"/>
          <w:numId w:val="1"/>
        </w:numPr>
        <w:tabs>
          <w:tab w:val="left" w:pos="719"/>
        </w:tabs>
        <w:spacing w:before="80" w:after="0" w:line="240" w:lineRule="auto"/>
        <w:ind w:left="719" w:right="0" w:hanging="359"/>
        <w:jc w:val="left"/>
      </w:pPr>
      <w:r>
        <w:t>GitHub</w:t>
      </w:r>
      <w:r>
        <w:rPr>
          <w:spacing w:val="-4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rPr>
          <w:spacing w:val="-2"/>
        </w:rPr>
        <w:t>Link:</w:t>
      </w:r>
    </w:p>
    <w:p w14:paraId="507636EC">
      <w:pPr>
        <w:pStyle w:val="8"/>
        <w:spacing w:before="248"/>
        <w:ind w:left="360"/>
      </w:pPr>
      <w:r>
        <w:fldChar w:fldCharType="begin"/>
      </w:r>
      <w:r>
        <w:instrText xml:space="preserve"> HYPERLINK "https://github.com/yakshu205/StudentHub.git" \h </w:instrText>
      </w:r>
      <w:r>
        <w:fldChar w:fldCharType="separate"/>
      </w:r>
      <w:r>
        <w:rPr>
          <w:color w:val="4E80BD"/>
          <w:spacing w:val="-2"/>
        </w:rPr>
        <w:t>https://github.com/yakshu205/StudentHub.git</w:t>
      </w:r>
      <w:r>
        <w:rPr>
          <w:color w:val="4E80BD"/>
          <w:spacing w:val="-2"/>
        </w:rPr>
        <w:fldChar w:fldCharType="end"/>
      </w:r>
    </w:p>
    <w:p w14:paraId="392DA72B">
      <w:pPr>
        <w:pStyle w:val="3"/>
        <w:numPr>
          <w:ilvl w:val="0"/>
          <w:numId w:val="1"/>
        </w:numPr>
        <w:tabs>
          <w:tab w:val="left" w:pos="720"/>
        </w:tabs>
        <w:spacing w:before="241" w:after="0" w:line="240" w:lineRule="auto"/>
        <w:ind w:left="720" w:right="0" w:hanging="360"/>
        <w:jc w:val="left"/>
      </w:pPr>
      <w:r>
        <w:t>Challenges</w:t>
      </w:r>
      <w:r>
        <w:rPr>
          <w:spacing w:val="-5"/>
        </w:rPr>
        <w:t xml:space="preserve"> </w:t>
      </w:r>
      <w:r>
        <w:rPr>
          <w:spacing w:val="-2"/>
        </w:rPr>
        <w:t>Faced:</w:t>
      </w:r>
    </w:p>
    <w:p w14:paraId="58A72C2F">
      <w:pPr>
        <w:pStyle w:val="8"/>
        <w:spacing w:before="48" w:line="276" w:lineRule="auto"/>
        <w:ind w:left="360" w:right="381"/>
      </w:pPr>
      <w:r>
        <w:t>When I was styling the html files , I had no idea about how I put image behind the text and blur it . then I told ChatGPT that I want to put image behind text at header which concept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styling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syntax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opacity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gradient</w:t>
      </w:r>
      <w:r>
        <w:rPr>
          <w:spacing w:val="-3"/>
        </w:rPr>
        <w:t xml:space="preserve"> </w:t>
      </w:r>
      <w:r>
        <w:t>code like (255,255,255,0.20);</w:t>
      </w:r>
    </w:p>
    <w:p w14:paraId="5B9952A5">
      <w:pPr>
        <w:pStyle w:val="8"/>
        <w:spacing w:before="200" w:line="276" w:lineRule="auto"/>
        <w:ind w:left="360" w:right="381"/>
      </w:pPr>
      <w:r>
        <w:t>It</w:t>
      </w:r>
      <w:r>
        <w:rPr>
          <w:spacing w:val="-3"/>
        </w:rPr>
        <w:t xml:space="preserve"> </w:t>
      </w:r>
      <w:r>
        <w:t>gave</w:t>
      </w:r>
      <w:r>
        <w:rPr>
          <w:spacing w:val="-3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gradient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padding</w:t>
      </w:r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form, Flex , grid, styling , box , responsive etc.. concept.</w:t>
      </w:r>
    </w:p>
    <w:p w14:paraId="55589CA4">
      <w:pPr>
        <w:pStyle w:val="8"/>
        <w:rPr>
          <w:sz w:val="20"/>
        </w:rPr>
      </w:pPr>
    </w:p>
    <w:p w14:paraId="6AC1B647">
      <w:pPr>
        <w:pStyle w:val="8"/>
        <w:spacing w:before="87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216535</wp:posOffset>
            </wp:positionV>
            <wp:extent cx="5490210" cy="1280795"/>
            <wp:effectExtent l="0" t="0" r="0" b="0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0482" cy="1281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757B8">
      <w:pPr>
        <w:pStyle w:val="3"/>
        <w:numPr>
          <w:ilvl w:val="0"/>
          <w:numId w:val="1"/>
        </w:numPr>
        <w:tabs>
          <w:tab w:val="left" w:pos="719"/>
        </w:tabs>
        <w:spacing w:before="246" w:after="0" w:line="240" w:lineRule="auto"/>
        <w:ind w:left="719" w:right="0" w:hanging="359"/>
        <w:jc w:val="left"/>
      </w:pPr>
      <w:r>
        <w:t>Learning</w:t>
      </w:r>
      <w:r>
        <w:rPr>
          <w:spacing w:val="-2"/>
        </w:rPr>
        <w:t xml:space="preserve"> Outcomes:</w:t>
      </w:r>
    </w:p>
    <w:p w14:paraId="424A1929">
      <w:pPr>
        <w:pStyle w:val="8"/>
        <w:spacing w:before="49"/>
        <w:ind w:left="360"/>
      </w:pPr>
      <w:r>
        <w:t>I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professional,</w:t>
      </w:r>
      <w:r>
        <w:rPr>
          <w:spacing w:val="-3"/>
        </w:rPr>
        <w:t xml:space="preserve"> </w:t>
      </w:r>
      <w:r>
        <w:t>responsive,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reusable</w:t>
      </w:r>
      <w:r>
        <w:rPr>
          <w:spacing w:val="-3"/>
        </w:rPr>
        <w:t xml:space="preserve"> </w:t>
      </w:r>
      <w:r>
        <w:t>UI</w:t>
      </w:r>
      <w:r>
        <w:rPr>
          <w:spacing w:val="-2"/>
        </w:rPr>
        <w:t xml:space="preserve"> layout.</w:t>
      </w:r>
    </w:p>
    <w:p w14:paraId="3776D939">
      <w:pPr>
        <w:pStyle w:val="8"/>
      </w:pPr>
    </w:p>
    <w:p w14:paraId="69F85933">
      <w:pPr>
        <w:pStyle w:val="8"/>
        <w:spacing w:before="259"/>
      </w:pPr>
    </w:p>
    <w:p w14:paraId="0D746EAB"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2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p w14:paraId="7C9EC2D1">
      <w:pPr>
        <w:spacing w:after="0"/>
        <w:jc w:val="left"/>
        <w:rPr>
          <w:b/>
          <w:sz w:val="24"/>
        </w:rPr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4DC3327F">
      <w:pPr>
        <w:pStyle w:val="2"/>
      </w:pPr>
      <w:r>
        <w:t>Practical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653CE13E">
      <w:pPr>
        <w:pStyle w:val="8"/>
        <w:spacing w:before="205"/>
        <w:rPr>
          <w:b/>
          <w:sz w:val="32"/>
        </w:rPr>
      </w:pPr>
    </w:p>
    <w:p w14:paraId="032CE814">
      <w:pPr>
        <w:pStyle w:val="3"/>
        <w:spacing w:line="276" w:lineRule="auto"/>
        <w:ind w:right="381"/>
      </w:pPr>
      <w:r>
        <w:t>Practical</w:t>
      </w:r>
      <w:r>
        <w:rPr>
          <w:spacing w:val="-8"/>
        </w:rPr>
        <w:t xml:space="preserve"> </w:t>
      </w:r>
      <w:r>
        <w:t>Title:</w:t>
      </w:r>
      <w:r>
        <w:rPr>
          <w:spacing w:val="-8"/>
        </w:rPr>
        <w:t xml:space="preserve"> </w:t>
      </w:r>
      <w:r>
        <w:t>Semantic</w:t>
      </w:r>
      <w:r>
        <w:rPr>
          <w:spacing w:val="-8"/>
        </w:rPr>
        <w:t xml:space="preserve"> </w:t>
      </w:r>
      <w:r>
        <w:t>HTML5</w:t>
      </w:r>
      <w:r>
        <w:rPr>
          <w:spacing w:val="-8"/>
        </w:rPr>
        <w:t xml:space="preserve"> </w:t>
      </w:r>
      <w:r>
        <w:t>Pages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 xml:space="preserve">Accessibility-Ready </w:t>
      </w:r>
      <w:r>
        <w:rPr>
          <w:spacing w:val="-2"/>
        </w:rPr>
        <w:t>Structure</w:t>
      </w:r>
    </w:p>
    <w:p w14:paraId="084101F4">
      <w:pPr>
        <w:pStyle w:val="8"/>
        <w:spacing w:before="200" w:line="276" w:lineRule="auto"/>
        <w:ind w:left="360" w:right="362"/>
        <w:jc w:val="both"/>
      </w:pPr>
      <w:r>
        <w:t>Problem Definition:Develop static HTML5 skeletons for at least 10 StudentHub pages such as Home, About, Register, Login, Dashboard, Events, Profile, Contact, Admin, FAQ, and Feedback. Use semantic tags and accessibility-friendly structure.</w:t>
      </w:r>
    </w:p>
    <w:p w14:paraId="1F797C23">
      <w:pPr>
        <w:pStyle w:val="3"/>
        <w:numPr>
          <w:ilvl w:val="0"/>
          <w:numId w:val="1"/>
        </w:numPr>
        <w:tabs>
          <w:tab w:val="left" w:pos="719"/>
        </w:tabs>
        <w:spacing w:before="200" w:after="0" w:line="240" w:lineRule="auto"/>
        <w:ind w:left="719" w:right="0" w:hanging="359"/>
        <w:jc w:val="left"/>
      </w:pPr>
      <w:r>
        <w:rPr>
          <w:spacing w:val="-2"/>
        </w:rPr>
        <w:t>Theory</w:t>
      </w:r>
    </w:p>
    <w:p w14:paraId="1FDFC7F1">
      <w:pPr>
        <w:pStyle w:val="13"/>
        <w:numPr>
          <w:ilvl w:val="1"/>
          <w:numId w:val="1"/>
        </w:numPr>
        <w:tabs>
          <w:tab w:val="left" w:pos="600"/>
        </w:tabs>
        <w:spacing w:before="48" w:after="0" w:line="276" w:lineRule="auto"/>
        <w:ind w:left="360" w:right="786" w:firstLine="0"/>
        <w:jc w:val="left"/>
        <w:rPr>
          <w:sz w:val="24"/>
        </w:rPr>
      </w:pP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tags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header,</w:t>
      </w:r>
      <w:r>
        <w:rPr>
          <w:spacing w:val="-4"/>
          <w:sz w:val="24"/>
        </w:rPr>
        <w:t xml:space="preserve"> </w:t>
      </w:r>
      <w:r>
        <w:rPr>
          <w:sz w:val="24"/>
        </w:rPr>
        <w:t>nav,</w:t>
      </w:r>
      <w:r>
        <w:rPr>
          <w:spacing w:val="-4"/>
          <w:sz w:val="24"/>
        </w:rPr>
        <w:t xml:space="preserve"> </w:t>
      </w:r>
      <w:r>
        <w:rPr>
          <w:sz w:val="24"/>
        </w:rPr>
        <w:t>main,</w:t>
      </w:r>
      <w:r>
        <w:rPr>
          <w:spacing w:val="-4"/>
          <w:sz w:val="24"/>
        </w:rPr>
        <w:t xml:space="preserve"> </w:t>
      </w:r>
      <w:r>
        <w:rPr>
          <w:sz w:val="24"/>
        </w:rPr>
        <w:t>section,</w:t>
      </w:r>
      <w:r>
        <w:rPr>
          <w:spacing w:val="-4"/>
          <w:sz w:val="24"/>
        </w:rPr>
        <w:t xml:space="preserve"> </w:t>
      </w:r>
      <w:r>
        <w:rPr>
          <w:sz w:val="24"/>
        </w:rPr>
        <w:t>article,</w:t>
      </w:r>
      <w:r>
        <w:rPr>
          <w:spacing w:val="-4"/>
          <w:sz w:val="24"/>
        </w:rPr>
        <w:t xml:space="preserve"> </w:t>
      </w:r>
      <w:r>
        <w:rPr>
          <w:sz w:val="24"/>
        </w:rPr>
        <w:t>aside,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footer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used </w:t>
      </w:r>
      <w:r>
        <w:rPr>
          <w:spacing w:val="-2"/>
          <w:sz w:val="24"/>
        </w:rPr>
        <w:t>properly?</w:t>
      </w:r>
    </w:p>
    <w:p w14:paraId="13E6076B">
      <w:pPr>
        <w:pStyle w:val="8"/>
        <w:ind w:left="360"/>
      </w:pPr>
      <w:r>
        <w:t>Answer:</w:t>
      </w:r>
      <w:r>
        <w:rPr>
          <w:spacing w:val="56"/>
        </w:rPr>
        <w:t xml:space="preserve"> </w:t>
      </w:r>
      <w:r>
        <w:t>Yes</w:t>
      </w:r>
      <w:r>
        <w:rPr>
          <w:spacing w:val="-1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tags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nav</w:t>
      </w:r>
      <w:r>
        <w:rPr>
          <w:spacing w:val="-1"/>
        </w:rPr>
        <w:t xml:space="preserve"> </w:t>
      </w:r>
      <w:r>
        <w:t>,header,</w:t>
      </w:r>
      <w:r>
        <w:rPr>
          <w:spacing w:val="-2"/>
        </w:rPr>
        <w:t xml:space="preserve"> </w:t>
      </w:r>
      <w:r>
        <w:t>main,</w:t>
      </w:r>
      <w:r>
        <w:rPr>
          <w:spacing w:val="-1"/>
        </w:rPr>
        <w:t xml:space="preserve"> </w:t>
      </w:r>
      <w:r>
        <w:t>section,</w:t>
      </w:r>
      <w:r>
        <w:rPr>
          <w:spacing w:val="-2"/>
        </w:rPr>
        <w:t xml:space="preserve"> </w:t>
      </w:r>
      <w:r>
        <w:t>footer</w:t>
      </w:r>
      <w:r>
        <w:rPr>
          <w:spacing w:val="-1"/>
        </w:rPr>
        <w:t xml:space="preserve"> </w:t>
      </w:r>
      <w:r>
        <w:rPr>
          <w:spacing w:val="-10"/>
        </w:rPr>
        <w:t>.</w:t>
      </w:r>
    </w:p>
    <w:p w14:paraId="35D07626">
      <w:pPr>
        <w:pStyle w:val="8"/>
        <w:spacing w:before="83"/>
      </w:pPr>
    </w:p>
    <w:p w14:paraId="7D3F8973">
      <w:pPr>
        <w:pStyle w:val="13"/>
        <w:numPr>
          <w:ilvl w:val="1"/>
          <w:numId w:val="1"/>
        </w:numPr>
        <w:tabs>
          <w:tab w:val="left" w:pos="600"/>
        </w:tabs>
        <w:spacing w:before="0" w:after="0" w:line="276" w:lineRule="auto"/>
        <w:ind w:left="360" w:right="1246" w:firstLine="0"/>
        <w:jc w:val="left"/>
        <w:rPr>
          <w:sz w:val="24"/>
        </w:rPr>
      </w:pPr>
      <w:r>
        <w:rPr>
          <w:sz w:val="24"/>
        </w:rPr>
        <w:t>Are form labels, headings, image alt text, and navigation links accessible? Answer:</w:t>
      </w:r>
      <w:r>
        <w:rPr>
          <w:spacing w:val="-4"/>
          <w:sz w:val="24"/>
        </w:rPr>
        <w:t xml:space="preserve"> </w:t>
      </w:r>
      <w:r>
        <w:rPr>
          <w:sz w:val="24"/>
        </w:rPr>
        <w:t>Yes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imgage,</w:t>
      </w:r>
      <w:r>
        <w:rPr>
          <w:spacing w:val="-4"/>
          <w:sz w:val="24"/>
        </w:rPr>
        <w:t xml:space="preserve"> </w:t>
      </w:r>
      <w:r>
        <w:rPr>
          <w:sz w:val="24"/>
        </w:rPr>
        <w:t>lables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4"/>
          <w:sz w:val="24"/>
        </w:rPr>
        <w:t xml:space="preserve"> </w:t>
      </w:r>
      <w:r>
        <w:rPr>
          <w:sz w:val="24"/>
        </w:rPr>
        <w:t>links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accessible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browser</w:t>
      </w:r>
      <w:r>
        <w:rPr>
          <w:spacing w:val="-4"/>
          <w:sz w:val="24"/>
        </w:rPr>
        <w:t xml:space="preserve"> </w:t>
      </w:r>
      <w:r>
        <w:rPr>
          <w:sz w:val="24"/>
        </w:rPr>
        <w:t>.</w:t>
      </w:r>
    </w:p>
    <w:p w14:paraId="608AFC05">
      <w:pPr>
        <w:pStyle w:val="8"/>
        <w:ind w:left="1259"/>
      </w:pPr>
      <w:r>
        <w:t>(using</w:t>
      </w:r>
      <w:r>
        <w:rPr>
          <w:spacing w:val="-1"/>
        </w:rPr>
        <w:t xml:space="preserve"> </w:t>
      </w:r>
      <w:r>
        <w:t>&lt;a&gt; and</w:t>
      </w:r>
      <w:r>
        <w:rPr>
          <w:spacing w:val="-1"/>
        </w:rPr>
        <w:t xml:space="preserve"> </w:t>
      </w:r>
      <w:r>
        <w:t xml:space="preserve">href </w:t>
      </w:r>
      <w:r>
        <w:rPr>
          <w:spacing w:val="-2"/>
        </w:rPr>
        <w:t>=”link”);</w:t>
      </w:r>
    </w:p>
    <w:p w14:paraId="4647C600">
      <w:pPr>
        <w:pStyle w:val="8"/>
      </w:pPr>
    </w:p>
    <w:p w14:paraId="1A2ADECB">
      <w:pPr>
        <w:pStyle w:val="8"/>
        <w:spacing w:before="124"/>
      </w:pPr>
    </w:p>
    <w:p w14:paraId="3D1735CA">
      <w:pPr>
        <w:pStyle w:val="13"/>
        <w:numPr>
          <w:ilvl w:val="1"/>
          <w:numId w:val="1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consistent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pages?</w:t>
      </w:r>
    </w:p>
    <w:p w14:paraId="6EF99CA7">
      <w:pPr>
        <w:pStyle w:val="8"/>
        <w:spacing w:before="42"/>
        <w:ind w:left="360"/>
      </w:pPr>
      <w:r>
        <w:t>Answer:</w:t>
      </w:r>
      <w:r>
        <w:rPr>
          <w:spacing w:val="-5"/>
        </w:rPr>
        <w:t xml:space="preserve"> </w:t>
      </w:r>
      <w:r>
        <w:t>Yes</w:t>
      </w:r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pages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(title,header,body,footer)</w:t>
      </w:r>
    </w:p>
    <w:p w14:paraId="18B38ABC">
      <w:pPr>
        <w:pStyle w:val="8"/>
      </w:pPr>
    </w:p>
    <w:p w14:paraId="7580A38E">
      <w:pPr>
        <w:pStyle w:val="8"/>
      </w:pPr>
    </w:p>
    <w:p w14:paraId="4BA85631">
      <w:pPr>
        <w:pStyle w:val="8"/>
      </w:pPr>
    </w:p>
    <w:p w14:paraId="4585C04C">
      <w:pPr>
        <w:pStyle w:val="8"/>
      </w:pPr>
    </w:p>
    <w:p w14:paraId="58D57409">
      <w:pPr>
        <w:pStyle w:val="8"/>
      </w:pPr>
    </w:p>
    <w:p w14:paraId="7A45AA04">
      <w:pPr>
        <w:pStyle w:val="8"/>
      </w:pPr>
    </w:p>
    <w:p w14:paraId="17C90D8E">
      <w:pPr>
        <w:pStyle w:val="8"/>
      </w:pPr>
    </w:p>
    <w:p w14:paraId="18822CFC">
      <w:pPr>
        <w:pStyle w:val="8"/>
      </w:pPr>
    </w:p>
    <w:p w14:paraId="1C404813">
      <w:pPr>
        <w:pStyle w:val="8"/>
        <w:spacing w:before="197"/>
      </w:pPr>
    </w:p>
    <w:p w14:paraId="5DC11166">
      <w:pPr>
        <w:pStyle w:val="3"/>
        <w:numPr>
          <w:ilvl w:val="0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4"/>
        </w:rPr>
      </w:pPr>
      <w:r>
        <w:t>Implementation/</w:t>
      </w:r>
      <w:r>
        <w:rPr>
          <w:spacing w:val="-18"/>
        </w:rPr>
        <w:t xml:space="preserve"> </w:t>
      </w:r>
      <w:r>
        <w:t>Output/Result</w:t>
      </w:r>
      <w:r>
        <w:rPr>
          <w:spacing w:val="-8"/>
        </w:rPr>
        <w:t xml:space="preserve"> </w:t>
      </w:r>
      <w:r>
        <w:rPr>
          <w:color w:val="FF0000"/>
          <w:spacing w:val="-10"/>
          <w:sz w:val="24"/>
        </w:rPr>
        <w:t>:</w:t>
      </w:r>
    </w:p>
    <w:p w14:paraId="01D8D938">
      <w:pPr>
        <w:spacing w:before="93"/>
        <w:ind w:left="360" w:right="0" w:firstLine="0"/>
        <w:jc w:val="left"/>
        <w:rPr>
          <w:sz w:val="24"/>
        </w:rPr>
      </w:pPr>
      <w:r>
        <w:rPr>
          <w:rFonts w:ascii="Courier New"/>
          <w:position w:val="3"/>
          <w:sz w:val="20"/>
        </w:rPr>
        <w:t>&lt;!DOCTYPE</w:t>
      </w:r>
      <w:r>
        <w:rPr>
          <w:rFonts w:ascii="Courier New"/>
          <w:spacing w:val="-6"/>
          <w:position w:val="3"/>
          <w:sz w:val="20"/>
        </w:rPr>
        <w:t xml:space="preserve"> </w:t>
      </w:r>
      <w:r>
        <w:rPr>
          <w:rFonts w:ascii="Courier New"/>
          <w:position w:val="3"/>
          <w:sz w:val="20"/>
        </w:rPr>
        <w:t>html&gt;</w:t>
      </w:r>
      <w:r>
        <w:rPr>
          <w:rFonts w:ascii="Courier New"/>
          <w:spacing w:val="-5"/>
          <w:position w:val="3"/>
          <w:sz w:val="20"/>
        </w:rPr>
        <w:t xml:space="preserve"> </w:t>
      </w:r>
      <w:r>
        <w:rPr>
          <w:sz w:val="24"/>
        </w:rPr>
        <w:t>Declares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document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HTML5.</w:t>
      </w:r>
    </w:p>
    <w:p w14:paraId="7B4A9C75">
      <w:pPr>
        <w:pStyle w:val="8"/>
        <w:spacing w:before="90"/>
      </w:pPr>
    </w:p>
    <w:p w14:paraId="186A5B42">
      <w:pPr>
        <w:pStyle w:val="8"/>
        <w:spacing w:before="1"/>
        <w:ind w:left="360"/>
      </w:pPr>
      <w:r>
        <w:rPr>
          <w:rFonts w:ascii="Courier New"/>
          <w:position w:val="3"/>
          <w:sz w:val="20"/>
        </w:rPr>
        <w:t>&lt;html&gt;</w:t>
      </w:r>
      <w:r>
        <w:rPr>
          <w:rFonts w:ascii="Courier New"/>
          <w:spacing w:val="-4"/>
          <w:position w:val="3"/>
          <w:sz w:val="20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rPr>
          <w:spacing w:val="-4"/>
        </w:rPr>
        <w:t>page.</w:t>
      </w:r>
    </w:p>
    <w:p w14:paraId="0F47AC5E">
      <w:pPr>
        <w:pStyle w:val="8"/>
        <w:spacing w:before="89"/>
      </w:pPr>
    </w:p>
    <w:p w14:paraId="3A54A813">
      <w:pPr>
        <w:pStyle w:val="8"/>
        <w:spacing w:before="1"/>
        <w:ind w:left="360"/>
      </w:pPr>
      <w:r>
        <w:rPr>
          <w:rFonts w:ascii="Courier New"/>
          <w:position w:val="3"/>
          <w:sz w:val="20"/>
        </w:rPr>
        <w:t>&lt;head&gt;</w:t>
      </w:r>
      <w:r>
        <w:rPr>
          <w:rFonts w:ascii="Courier New"/>
          <w:spacing w:val="-6"/>
          <w:position w:val="3"/>
          <w:sz w:val="20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CSS</w:t>
      </w:r>
      <w:r>
        <w:rPr>
          <w:spacing w:val="-2"/>
        </w:rPr>
        <w:t xml:space="preserve"> links.</w:t>
      </w:r>
    </w:p>
    <w:p w14:paraId="43CE38E7">
      <w:pPr>
        <w:pStyle w:val="8"/>
        <w:spacing w:before="89"/>
      </w:pPr>
    </w:p>
    <w:p w14:paraId="35B38A87">
      <w:pPr>
        <w:pStyle w:val="8"/>
        <w:spacing w:before="1"/>
        <w:ind w:left="360"/>
      </w:pPr>
      <w:r>
        <w:rPr>
          <w:rFonts w:ascii="Courier New"/>
          <w:position w:val="3"/>
          <w:sz w:val="20"/>
        </w:rPr>
        <w:t>&lt;meta&gt;</w:t>
      </w:r>
      <w:r>
        <w:rPr>
          <w:rFonts w:ascii="Courier New"/>
          <w:spacing w:val="-6"/>
          <w:position w:val="3"/>
          <w:sz w:val="20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character</w:t>
      </w:r>
      <w:r>
        <w:rPr>
          <w:spacing w:val="-2"/>
        </w:rPr>
        <w:t xml:space="preserve"> </w:t>
      </w:r>
      <w:r>
        <w:t>encoding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viewport</w:t>
      </w:r>
      <w:r>
        <w:rPr>
          <w:spacing w:val="-2"/>
        </w:rPr>
        <w:t xml:space="preserve"> settings.</w:t>
      </w:r>
    </w:p>
    <w:p w14:paraId="3097D722">
      <w:pPr>
        <w:pStyle w:val="8"/>
        <w:spacing w:before="90"/>
      </w:pPr>
    </w:p>
    <w:p w14:paraId="5273FD53">
      <w:pPr>
        <w:pStyle w:val="8"/>
        <w:ind w:left="360"/>
      </w:pPr>
      <w:r>
        <w:rPr>
          <w:rFonts w:ascii="Courier New"/>
          <w:position w:val="3"/>
          <w:sz w:val="20"/>
        </w:rPr>
        <w:t>&lt;title&gt;</w:t>
      </w:r>
      <w:r>
        <w:rPr>
          <w:rFonts w:ascii="Courier New"/>
          <w:spacing w:val="-5"/>
          <w:position w:val="3"/>
          <w:sz w:val="20"/>
        </w:rPr>
        <w:t xml:space="preserve"> </w:t>
      </w:r>
      <w:r>
        <w:t>Sets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title</w:t>
      </w:r>
      <w:r>
        <w:rPr>
          <w:spacing w:val="-2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rPr>
          <w:spacing w:val="-4"/>
        </w:rPr>
        <w:t>tab.</w:t>
      </w:r>
    </w:p>
    <w:p w14:paraId="05F23CC1">
      <w:pPr>
        <w:pStyle w:val="8"/>
        <w:spacing w:after="0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69CDA834">
      <w:pPr>
        <w:pStyle w:val="8"/>
        <w:spacing w:before="124"/>
      </w:pPr>
    </w:p>
    <w:p w14:paraId="34D5A324">
      <w:pPr>
        <w:spacing w:before="1"/>
        <w:ind w:left="360" w:right="0" w:firstLine="0"/>
        <w:jc w:val="left"/>
        <w:rPr>
          <w:sz w:val="24"/>
        </w:rPr>
      </w:pPr>
      <w:r>
        <w:rPr>
          <w:rFonts w:ascii="Courier New"/>
          <w:position w:val="3"/>
          <w:sz w:val="20"/>
        </w:rPr>
        <w:t>&lt;link&gt;</w:t>
      </w:r>
      <w:r>
        <w:rPr>
          <w:rFonts w:ascii="Courier New"/>
          <w:spacing w:val="-7"/>
          <w:position w:val="3"/>
          <w:sz w:val="20"/>
        </w:rPr>
        <w:t xml:space="preserve"> </w:t>
      </w:r>
      <w:r>
        <w:rPr>
          <w:sz w:val="24"/>
        </w:rPr>
        <w:t>Links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external</w:t>
      </w:r>
      <w:r>
        <w:rPr>
          <w:spacing w:val="-2"/>
          <w:sz w:val="24"/>
        </w:rPr>
        <w:t xml:space="preserve"> </w:t>
      </w:r>
      <w:r>
        <w:rPr>
          <w:sz w:val="24"/>
        </w:rPr>
        <w:t>CSS</w:t>
      </w:r>
      <w:r>
        <w:rPr>
          <w:spacing w:val="-2"/>
          <w:sz w:val="24"/>
        </w:rPr>
        <w:t xml:space="preserve"> file.</w:t>
      </w:r>
    </w:p>
    <w:p w14:paraId="55DD51AC">
      <w:pPr>
        <w:pStyle w:val="8"/>
        <w:spacing w:before="89"/>
      </w:pPr>
    </w:p>
    <w:p w14:paraId="0A66D673">
      <w:pPr>
        <w:spacing w:before="1"/>
        <w:ind w:left="360" w:right="0" w:firstLine="0"/>
        <w:jc w:val="left"/>
        <w:rPr>
          <w:sz w:val="24"/>
        </w:rPr>
      </w:pPr>
      <w:r>
        <w:rPr>
          <w:rFonts w:ascii="Courier New"/>
          <w:position w:val="3"/>
          <w:sz w:val="20"/>
        </w:rPr>
        <w:t>&lt;header&gt;</w:t>
      </w:r>
      <w:r>
        <w:rPr>
          <w:rFonts w:ascii="Courier New"/>
          <w:spacing w:val="-60"/>
          <w:position w:val="3"/>
          <w:sz w:val="20"/>
        </w:rPr>
        <w:t xml:space="preserve"> </w:t>
      </w:r>
      <w:r>
        <w:rPr>
          <w:sz w:val="24"/>
        </w:rPr>
        <w:t>Defines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header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section.</w:t>
      </w:r>
    </w:p>
    <w:p w14:paraId="5F526088">
      <w:pPr>
        <w:pStyle w:val="8"/>
        <w:spacing w:before="89"/>
      </w:pPr>
    </w:p>
    <w:p w14:paraId="57A4A03D">
      <w:pPr>
        <w:pStyle w:val="8"/>
        <w:spacing w:before="1"/>
        <w:ind w:left="360"/>
      </w:pPr>
      <w:r>
        <w:rPr>
          <w:rFonts w:ascii="Courier New"/>
          <w:position w:val="3"/>
          <w:sz w:val="20"/>
        </w:rPr>
        <w:t>&lt;center&gt;</w:t>
      </w:r>
      <w:r>
        <w:rPr>
          <w:rFonts w:ascii="Courier New"/>
          <w:spacing w:val="-7"/>
          <w:position w:val="3"/>
          <w:sz w:val="20"/>
        </w:rPr>
        <w:t xml:space="preserve"> </w:t>
      </w:r>
      <w:r>
        <w:t>Centers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(deprecated</w:t>
      </w:r>
      <w:r>
        <w:rPr>
          <w:spacing w:val="-3"/>
        </w:rPr>
        <w:t xml:space="preserve"> </w:t>
      </w:r>
      <w:r>
        <w:rPr>
          <w:spacing w:val="-2"/>
        </w:rPr>
        <w:t>tag).</w:t>
      </w:r>
    </w:p>
    <w:p w14:paraId="5871FA0C">
      <w:pPr>
        <w:pStyle w:val="8"/>
        <w:spacing w:before="90"/>
      </w:pPr>
    </w:p>
    <w:p w14:paraId="44BFEE21">
      <w:pPr>
        <w:spacing w:before="0"/>
        <w:ind w:left="360" w:right="0" w:firstLine="0"/>
        <w:jc w:val="left"/>
        <w:rPr>
          <w:sz w:val="24"/>
        </w:rPr>
      </w:pPr>
      <w:r>
        <w:rPr>
          <w:rFonts w:ascii="Courier New"/>
          <w:position w:val="3"/>
          <w:sz w:val="20"/>
        </w:rPr>
        <w:t>&lt;img&gt;</w:t>
      </w:r>
      <w:r>
        <w:rPr>
          <w:rFonts w:ascii="Courier New"/>
          <w:spacing w:val="-5"/>
          <w:position w:val="3"/>
          <w:sz w:val="20"/>
        </w:rPr>
        <w:t xml:space="preserve"> </w:t>
      </w:r>
      <w:r>
        <w:rPr>
          <w:sz w:val="24"/>
        </w:rPr>
        <w:t>Displays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image/logo.</w:t>
      </w:r>
    </w:p>
    <w:p w14:paraId="36EDACC8">
      <w:pPr>
        <w:pStyle w:val="8"/>
        <w:spacing w:before="90"/>
      </w:pPr>
    </w:p>
    <w:p w14:paraId="61EBAD28">
      <w:pPr>
        <w:pStyle w:val="8"/>
        <w:ind w:left="360"/>
      </w:pPr>
      <w:r>
        <w:rPr>
          <w:rFonts w:ascii="Courier New"/>
          <w:position w:val="3"/>
          <w:sz w:val="20"/>
        </w:rPr>
        <w:t>&lt;h1&gt;</w:t>
      </w:r>
      <w:r>
        <w:rPr>
          <w:rFonts w:ascii="Courier New"/>
          <w:spacing w:val="-3"/>
          <w:position w:val="3"/>
          <w:sz w:val="20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heading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page.</w:t>
      </w:r>
    </w:p>
    <w:p w14:paraId="1D4B08D9">
      <w:pPr>
        <w:pStyle w:val="8"/>
        <w:spacing w:before="90"/>
      </w:pPr>
    </w:p>
    <w:p w14:paraId="77A91165">
      <w:pPr>
        <w:spacing w:before="0"/>
        <w:ind w:left="360" w:right="0" w:firstLine="0"/>
        <w:jc w:val="left"/>
        <w:rPr>
          <w:sz w:val="24"/>
        </w:rPr>
      </w:pPr>
      <w:r>
        <w:rPr>
          <w:rFonts w:ascii="Courier New"/>
          <w:position w:val="3"/>
          <w:sz w:val="20"/>
        </w:rPr>
        <w:t>&lt;h2&gt;</w:t>
      </w:r>
      <w:r>
        <w:rPr>
          <w:rFonts w:ascii="Courier New"/>
          <w:spacing w:val="-3"/>
          <w:position w:val="3"/>
          <w:sz w:val="20"/>
        </w:rPr>
        <w:t xml:space="preserve"> </w:t>
      </w: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heading.</w:t>
      </w:r>
    </w:p>
    <w:p w14:paraId="41EE5177">
      <w:pPr>
        <w:pStyle w:val="8"/>
        <w:spacing w:before="90"/>
      </w:pPr>
    </w:p>
    <w:p w14:paraId="6F5E9EA6">
      <w:pPr>
        <w:spacing w:before="0"/>
        <w:ind w:left="360" w:right="0" w:firstLine="0"/>
        <w:jc w:val="left"/>
        <w:rPr>
          <w:sz w:val="24"/>
        </w:rPr>
      </w:pPr>
      <w:r>
        <w:rPr>
          <w:rFonts w:ascii="Courier New"/>
          <w:position w:val="3"/>
          <w:sz w:val="20"/>
        </w:rPr>
        <w:t>&lt;h3&gt;</w:t>
      </w:r>
      <w:r>
        <w:rPr>
          <w:rFonts w:ascii="Courier New"/>
          <w:spacing w:val="-7"/>
          <w:position w:val="3"/>
          <w:sz w:val="20"/>
        </w:rPr>
        <w:t xml:space="preserve"> </w:t>
      </w:r>
      <w:r>
        <w:rPr>
          <w:sz w:val="24"/>
        </w:rPr>
        <w:t>Sub-</w:t>
      </w:r>
      <w:r>
        <w:rPr>
          <w:spacing w:val="-2"/>
          <w:sz w:val="24"/>
        </w:rPr>
        <w:t>heading.</w:t>
      </w:r>
    </w:p>
    <w:p w14:paraId="45C146C8">
      <w:pPr>
        <w:pStyle w:val="8"/>
        <w:spacing w:before="90"/>
      </w:pPr>
    </w:p>
    <w:p w14:paraId="55FF7346">
      <w:pPr>
        <w:pStyle w:val="8"/>
        <w:ind w:left="360"/>
      </w:pPr>
      <w:r>
        <w:rPr>
          <w:rFonts w:ascii="Courier New"/>
          <w:position w:val="3"/>
          <w:sz w:val="20"/>
        </w:rPr>
        <w:t>&lt;p&gt;</w:t>
      </w:r>
      <w:r>
        <w:rPr>
          <w:rFonts w:ascii="Courier New"/>
          <w:spacing w:val="-3"/>
          <w:position w:val="3"/>
          <w:sz w:val="20"/>
        </w:rPr>
        <w:t xml:space="preserve"> </w:t>
      </w:r>
      <w:r>
        <w:t>Defines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paragraph.</w:t>
      </w:r>
    </w:p>
    <w:p w14:paraId="646AC313">
      <w:pPr>
        <w:pStyle w:val="8"/>
        <w:spacing w:before="90"/>
      </w:pPr>
    </w:p>
    <w:p w14:paraId="4AB7CBF0">
      <w:pPr>
        <w:pStyle w:val="8"/>
        <w:ind w:left="360"/>
      </w:pPr>
      <w:r>
        <w:rPr>
          <w:rFonts w:ascii="Courier New"/>
          <w:position w:val="3"/>
          <w:sz w:val="20"/>
        </w:rPr>
        <w:t>&lt;b&gt;</w:t>
      </w:r>
      <w:r>
        <w:rPr>
          <w:rFonts w:ascii="Courier New"/>
          <w:spacing w:val="-3"/>
          <w:position w:val="3"/>
          <w:sz w:val="20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rPr>
          <w:spacing w:val="-2"/>
        </w:rPr>
        <w:t>bold.</w:t>
      </w:r>
    </w:p>
    <w:p w14:paraId="349ABE67">
      <w:pPr>
        <w:pStyle w:val="8"/>
        <w:spacing w:before="90"/>
      </w:pPr>
    </w:p>
    <w:p w14:paraId="0D74578E">
      <w:pPr>
        <w:pStyle w:val="8"/>
        <w:ind w:left="360"/>
      </w:pPr>
      <w:r>
        <w:rPr>
          <w:rFonts w:ascii="Courier New"/>
          <w:position w:val="3"/>
          <w:sz w:val="20"/>
        </w:rPr>
        <w:t>&lt;nav&gt;</w:t>
      </w:r>
      <w:r>
        <w:rPr>
          <w:rFonts w:ascii="Courier New"/>
          <w:spacing w:val="-7"/>
          <w:position w:val="3"/>
          <w:sz w:val="20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rPr>
          <w:spacing w:val="-2"/>
        </w:rPr>
        <w:t>links.</w:t>
      </w:r>
    </w:p>
    <w:p w14:paraId="50A6E1CA">
      <w:pPr>
        <w:pStyle w:val="8"/>
        <w:spacing w:before="90"/>
      </w:pPr>
    </w:p>
    <w:p w14:paraId="3A117CE4">
      <w:pPr>
        <w:pStyle w:val="8"/>
        <w:ind w:left="360"/>
      </w:pPr>
      <w:r>
        <w:rPr>
          <w:rFonts w:ascii="Courier New"/>
          <w:position w:val="3"/>
          <w:sz w:val="20"/>
        </w:rPr>
        <w:t>&lt;a&gt;</w:t>
      </w:r>
      <w:r>
        <w:rPr>
          <w:rFonts w:ascii="Courier New"/>
          <w:spacing w:val="-3"/>
          <w:position w:val="3"/>
          <w:sz w:val="20"/>
        </w:rPr>
        <w:t xml:space="preserve"> </w:t>
      </w:r>
      <w:r>
        <w:t>Creates</w:t>
      </w:r>
      <w:r>
        <w:rPr>
          <w:spacing w:val="-1"/>
        </w:rPr>
        <w:t xml:space="preserve"> </w:t>
      </w:r>
      <w:r>
        <w:rPr>
          <w:spacing w:val="-2"/>
        </w:rPr>
        <w:t>hyperlinks.</w:t>
      </w:r>
    </w:p>
    <w:p w14:paraId="7E958A0F">
      <w:pPr>
        <w:pStyle w:val="8"/>
        <w:spacing w:before="90"/>
      </w:pPr>
    </w:p>
    <w:p w14:paraId="7F80D3DE">
      <w:pPr>
        <w:pStyle w:val="8"/>
        <w:ind w:left="360"/>
      </w:pPr>
      <w:r>
        <w:rPr>
          <w:rFonts w:ascii="Courier New"/>
          <w:position w:val="3"/>
          <w:sz w:val="20"/>
        </w:rPr>
        <w:t>&lt;marquee&gt;</w:t>
      </w:r>
      <w:r>
        <w:rPr>
          <w:rFonts w:ascii="Courier New"/>
          <w:spacing w:val="-10"/>
          <w:position w:val="3"/>
          <w:sz w:val="20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scrolling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(deprecated</w:t>
      </w:r>
      <w:r>
        <w:rPr>
          <w:spacing w:val="-3"/>
        </w:rPr>
        <w:t xml:space="preserve"> </w:t>
      </w:r>
      <w:r>
        <w:rPr>
          <w:spacing w:val="-2"/>
        </w:rPr>
        <w:t>tag).</w:t>
      </w:r>
    </w:p>
    <w:p w14:paraId="57677A77">
      <w:pPr>
        <w:pStyle w:val="8"/>
        <w:spacing w:before="90"/>
      </w:pPr>
    </w:p>
    <w:p w14:paraId="5AE43374">
      <w:pPr>
        <w:pStyle w:val="8"/>
        <w:ind w:left="360"/>
      </w:pPr>
      <w:r>
        <w:rPr>
          <w:rFonts w:ascii="Courier New"/>
          <w:position w:val="3"/>
          <w:sz w:val="20"/>
        </w:rPr>
        <w:t>&lt;body&gt;</w:t>
      </w:r>
      <w:r>
        <w:rPr>
          <w:rFonts w:ascii="Courier New"/>
          <w:spacing w:val="-9"/>
          <w:position w:val="3"/>
          <w:sz w:val="20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visible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2"/>
        </w:rPr>
        <w:t>content.</w:t>
      </w:r>
    </w:p>
    <w:p w14:paraId="3F786A37">
      <w:pPr>
        <w:pStyle w:val="8"/>
        <w:spacing w:before="90"/>
      </w:pPr>
    </w:p>
    <w:p w14:paraId="56888E2A">
      <w:pPr>
        <w:pStyle w:val="8"/>
        <w:ind w:left="360"/>
      </w:pPr>
      <w:r>
        <w:rPr>
          <w:rFonts w:ascii="Courier New"/>
          <w:position w:val="3"/>
          <w:sz w:val="20"/>
        </w:rPr>
        <w:t>&lt;main&gt;</w:t>
      </w:r>
      <w:r>
        <w:rPr>
          <w:rFonts w:ascii="Courier New"/>
          <w:spacing w:val="53"/>
          <w:position w:val="3"/>
          <w:sz w:val="20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page.</w:t>
      </w:r>
    </w:p>
    <w:p w14:paraId="64E0152F">
      <w:pPr>
        <w:pStyle w:val="8"/>
        <w:spacing w:before="90"/>
      </w:pPr>
    </w:p>
    <w:p w14:paraId="2ABEC7D3">
      <w:pPr>
        <w:spacing w:before="0"/>
        <w:ind w:left="360" w:right="0" w:firstLine="0"/>
        <w:jc w:val="left"/>
        <w:rPr>
          <w:sz w:val="24"/>
        </w:rPr>
      </w:pPr>
      <w:r>
        <w:rPr>
          <w:rFonts w:ascii="Courier New"/>
          <w:position w:val="3"/>
          <w:sz w:val="20"/>
        </w:rPr>
        <w:t>&lt;section&gt;</w:t>
      </w:r>
      <w:r>
        <w:rPr>
          <w:rFonts w:ascii="Courier New"/>
          <w:spacing w:val="-7"/>
          <w:position w:val="3"/>
          <w:sz w:val="20"/>
        </w:rPr>
        <w:t xml:space="preserve"> </w:t>
      </w:r>
      <w:r>
        <w:rPr>
          <w:sz w:val="24"/>
        </w:rPr>
        <w:t>Groups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sections.</w:t>
      </w:r>
    </w:p>
    <w:p w14:paraId="63D171A1">
      <w:pPr>
        <w:pStyle w:val="8"/>
        <w:spacing w:before="90"/>
      </w:pPr>
    </w:p>
    <w:p w14:paraId="67C4C34E">
      <w:pPr>
        <w:pStyle w:val="8"/>
        <w:ind w:left="360"/>
      </w:pPr>
      <w:r>
        <w:rPr>
          <w:rFonts w:ascii="Courier New"/>
          <w:position w:val="3"/>
          <w:sz w:val="20"/>
        </w:rPr>
        <w:t>&lt;article&gt;</w:t>
      </w:r>
      <w:r>
        <w:rPr>
          <w:rFonts w:ascii="Courier New"/>
          <w:spacing w:val="-7"/>
          <w:position w:val="3"/>
          <w:sz w:val="20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independent</w:t>
      </w:r>
      <w:r>
        <w:rPr>
          <w:spacing w:val="-3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article.</w:t>
      </w:r>
    </w:p>
    <w:p w14:paraId="70599B40">
      <w:pPr>
        <w:pStyle w:val="8"/>
        <w:spacing w:before="90"/>
      </w:pPr>
    </w:p>
    <w:p w14:paraId="61CE20C9">
      <w:pPr>
        <w:pStyle w:val="8"/>
        <w:ind w:left="360"/>
      </w:pPr>
      <w:r>
        <w:rPr>
          <w:rFonts w:ascii="Courier New"/>
          <w:position w:val="3"/>
          <w:sz w:val="20"/>
        </w:rPr>
        <w:t>&lt;ul&gt;</w:t>
      </w:r>
      <w:r>
        <w:rPr>
          <w:rFonts w:ascii="Courier New"/>
          <w:spacing w:val="-6"/>
          <w:position w:val="3"/>
          <w:sz w:val="20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unordered</w:t>
      </w:r>
      <w:r>
        <w:rPr>
          <w:spacing w:val="-3"/>
        </w:rPr>
        <w:t xml:space="preserve"> </w:t>
      </w:r>
      <w:r>
        <w:t>(bulleted)</w:t>
      </w:r>
      <w:r>
        <w:rPr>
          <w:spacing w:val="-2"/>
        </w:rPr>
        <w:t xml:space="preserve"> list.</w:t>
      </w:r>
    </w:p>
    <w:p w14:paraId="4E6F6C4F">
      <w:pPr>
        <w:pStyle w:val="8"/>
        <w:spacing w:before="90"/>
      </w:pPr>
    </w:p>
    <w:p w14:paraId="05B16B7A">
      <w:pPr>
        <w:pStyle w:val="8"/>
        <w:spacing w:before="1"/>
        <w:ind w:left="360"/>
      </w:pPr>
      <w:r>
        <w:rPr>
          <w:rFonts w:ascii="Courier New"/>
          <w:position w:val="3"/>
          <w:sz w:val="20"/>
        </w:rPr>
        <w:t>&lt;li&gt;</w:t>
      </w:r>
      <w:r>
        <w:rPr>
          <w:rFonts w:ascii="Courier New"/>
          <w:spacing w:val="-6"/>
          <w:position w:val="3"/>
          <w:sz w:val="20"/>
        </w:rPr>
        <w:t xml:space="preserve"> </w:t>
      </w:r>
      <w:r>
        <w:t>Defines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item.</w:t>
      </w:r>
    </w:p>
    <w:p w14:paraId="6DC1747E">
      <w:pPr>
        <w:pStyle w:val="8"/>
        <w:spacing w:before="89"/>
      </w:pPr>
    </w:p>
    <w:p w14:paraId="11A9BD28">
      <w:pPr>
        <w:pStyle w:val="8"/>
        <w:spacing w:before="1"/>
        <w:ind w:left="360"/>
      </w:pPr>
      <w:r>
        <w:rPr>
          <w:rFonts w:ascii="Courier New"/>
          <w:position w:val="3"/>
          <w:sz w:val="20"/>
        </w:rPr>
        <w:t>&lt;hr&gt;</w:t>
      </w:r>
      <w:r>
        <w:rPr>
          <w:rFonts w:ascii="Courier New"/>
          <w:spacing w:val="-6"/>
          <w:position w:val="3"/>
          <w:sz w:val="20"/>
        </w:rPr>
        <w:t xml:space="preserve"> </w:t>
      </w:r>
      <w:r>
        <w:t>Inserts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horizontal</w:t>
      </w:r>
      <w:r>
        <w:rPr>
          <w:spacing w:val="-3"/>
        </w:rPr>
        <w:t xml:space="preserve"> </w:t>
      </w:r>
      <w:r>
        <w:rPr>
          <w:spacing w:val="-2"/>
        </w:rPr>
        <w:t>line.</w:t>
      </w:r>
    </w:p>
    <w:p w14:paraId="7FE1C568">
      <w:pPr>
        <w:pStyle w:val="8"/>
        <w:spacing w:before="89"/>
      </w:pPr>
    </w:p>
    <w:p w14:paraId="7E1B2013">
      <w:pPr>
        <w:spacing w:before="1"/>
        <w:ind w:left="360" w:right="0" w:firstLine="0"/>
        <w:jc w:val="left"/>
        <w:rPr>
          <w:sz w:val="24"/>
        </w:rPr>
      </w:pPr>
      <w:r>
        <w:rPr>
          <w:rFonts w:ascii="Courier New"/>
          <w:position w:val="3"/>
          <w:sz w:val="20"/>
        </w:rPr>
        <w:t>&lt;footer&gt;</w:t>
      </w:r>
      <w:r>
        <w:rPr>
          <w:rFonts w:ascii="Courier New"/>
          <w:spacing w:val="-7"/>
          <w:position w:val="3"/>
          <w:sz w:val="20"/>
        </w:rPr>
        <w:t xml:space="preserve"> </w:t>
      </w:r>
      <w:r>
        <w:rPr>
          <w:sz w:val="24"/>
        </w:rPr>
        <w:t>Defines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footer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section.</w:t>
      </w:r>
    </w:p>
    <w:p w14:paraId="69F09C5E">
      <w:pPr>
        <w:spacing w:after="0"/>
        <w:jc w:val="left"/>
        <w:rPr>
          <w:sz w:val="24"/>
        </w:rPr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291AFA05">
      <w:pPr>
        <w:pStyle w:val="8"/>
        <w:spacing w:before="275"/>
        <w:rPr>
          <w:sz w:val="28"/>
        </w:rPr>
      </w:pPr>
    </w:p>
    <w:p w14:paraId="6923A6CF">
      <w:pPr>
        <w:pStyle w:val="3"/>
        <w:numPr>
          <w:ilvl w:val="0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234950</wp:posOffset>
            </wp:positionV>
            <wp:extent cx="5492115" cy="2486025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011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Evidence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rPr>
          <w:spacing w:val="-2"/>
        </w:rPr>
        <w:t>(Screenshots)</w:t>
      </w:r>
    </w:p>
    <w:p w14:paraId="5C3FC404">
      <w:pPr>
        <w:pStyle w:val="8"/>
        <w:rPr>
          <w:b/>
          <w:sz w:val="28"/>
        </w:rPr>
      </w:pPr>
    </w:p>
    <w:p w14:paraId="494D63E5">
      <w:pPr>
        <w:pStyle w:val="8"/>
        <w:spacing w:before="110"/>
        <w:rPr>
          <w:b/>
          <w:sz w:val="28"/>
        </w:rPr>
      </w:pPr>
    </w:p>
    <w:p w14:paraId="6A94FE2E">
      <w:pPr>
        <w:pStyle w:val="8"/>
        <w:spacing w:before="1"/>
        <w:ind w:left="2" w:right="2"/>
        <w:jc w:val="center"/>
      </w:pPr>
      <w:r>
        <w:t>Figure</w:t>
      </w:r>
      <w:r>
        <w:rPr>
          <w:spacing w:val="-8"/>
        </w:rPr>
        <w:t xml:space="preserve"> </w:t>
      </w:r>
      <w:r>
        <w:t>2.1(Home</w:t>
      </w:r>
      <w:r>
        <w:rPr>
          <w:spacing w:val="-6"/>
        </w:rPr>
        <w:t xml:space="preserve"> </w:t>
      </w:r>
      <w:r>
        <w:rPr>
          <w:spacing w:val="-4"/>
        </w:rPr>
        <w:t>Page)</w:t>
      </w:r>
    </w:p>
    <w:p w14:paraId="5F663D6B">
      <w:pPr>
        <w:pStyle w:val="8"/>
        <w:spacing w:before="10"/>
        <w:rPr>
          <w:sz w:val="18"/>
        </w:rPr>
      </w:pPr>
      <w:r>
        <w:rPr>
          <w:sz w:val="18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153035</wp:posOffset>
            </wp:positionV>
            <wp:extent cx="5487670" cy="2505075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791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529C9">
      <w:pPr>
        <w:pStyle w:val="8"/>
        <w:spacing w:before="240"/>
        <w:ind w:left="2" w:right="2"/>
        <w:jc w:val="center"/>
      </w:pPr>
      <w:r>
        <w:t>Figure</w:t>
      </w:r>
      <w:r>
        <w:rPr>
          <w:spacing w:val="-9"/>
        </w:rPr>
        <w:t xml:space="preserve"> </w:t>
      </w:r>
      <w:r>
        <w:t>2.2(About</w:t>
      </w:r>
      <w:r>
        <w:rPr>
          <w:spacing w:val="-6"/>
        </w:rPr>
        <w:t xml:space="preserve"> </w:t>
      </w:r>
      <w:r>
        <w:rPr>
          <w:spacing w:val="-4"/>
        </w:rPr>
        <w:t>Page)</w:t>
      </w:r>
    </w:p>
    <w:p w14:paraId="71FC2093">
      <w:pPr>
        <w:pStyle w:val="8"/>
        <w:spacing w:after="0"/>
        <w:jc w:val="center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4E614D7C">
      <w:pPr>
        <w:pStyle w:val="8"/>
        <w:spacing w:before="10"/>
        <w:rPr>
          <w:sz w:val="6"/>
        </w:rPr>
      </w:pPr>
    </w:p>
    <w:p w14:paraId="1FB4762D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400" cy="270510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DE4E">
      <w:pPr>
        <w:pStyle w:val="8"/>
        <w:spacing w:before="242"/>
        <w:ind w:left="1" w:right="2"/>
        <w:jc w:val="center"/>
      </w:pPr>
      <w:r>
        <w:t>Figure</w:t>
      </w:r>
      <w:r>
        <w:rPr>
          <w:spacing w:val="-9"/>
        </w:rPr>
        <w:t xml:space="preserve"> </w:t>
      </w:r>
      <w:r>
        <w:t>2.3(Register</w:t>
      </w:r>
      <w:r>
        <w:rPr>
          <w:spacing w:val="-6"/>
        </w:rPr>
        <w:t xml:space="preserve"> </w:t>
      </w:r>
      <w:r>
        <w:rPr>
          <w:spacing w:val="-4"/>
        </w:rPr>
        <w:t>Page)</w:t>
      </w:r>
    </w:p>
    <w:p w14:paraId="09CE1EA7">
      <w:pPr>
        <w:pStyle w:val="8"/>
        <w:spacing w:before="10"/>
        <w:rPr>
          <w:sz w:val="18"/>
        </w:rPr>
      </w:pPr>
      <w:r>
        <w:rPr>
          <w:sz w:val="18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153035</wp:posOffset>
            </wp:positionV>
            <wp:extent cx="5488940" cy="2505075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182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FB57E">
      <w:pPr>
        <w:pStyle w:val="8"/>
        <w:spacing w:before="239"/>
        <w:ind w:left="2" w:right="2"/>
        <w:jc w:val="center"/>
      </w:pPr>
      <w:r>
        <w:t>Figure</w:t>
      </w:r>
      <w:r>
        <w:rPr>
          <w:spacing w:val="-8"/>
        </w:rPr>
        <w:t xml:space="preserve"> </w:t>
      </w:r>
      <w:r>
        <w:t>2.4(Event</w:t>
      </w:r>
      <w:r>
        <w:rPr>
          <w:spacing w:val="-5"/>
        </w:rPr>
        <w:t xml:space="preserve"> </w:t>
      </w:r>
      <w:r>
        <w:rPr>
          <w:spacing w:val="-4"/>
        </w:rPr>
        <w:t>Page)</w:t>
      </w:r>
    </w:p>
    <w:p w14:paraId="2F7ED955">
      <w:pPr>
        <w:pStyle w:val="8"/>
        <w:spacing w:after="0"/>
        <w:jc w:val="center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42ACFB04">
      <w:pPr>
        <w:pStyle w:val="8"/>
        <w:spacing w:before="10"/>
        <w:rPr>
          <w:sz w:val="6"/>
        </w:rPr>
      </w:pPr>
    </w:p>
    <w:p w14:paraId="512F36A7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90845" cy="2509520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262" cy="250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1DEC">
      <w:pPr>
        <w:pStyle w:val="8"/>
        <w:spacing w:before="249"/>
        <w:ind w:left="1" w:right="2"/>
        <w:jc w:val="center"/>
      </w:pPr>
      <w:r>
        <w:t>Figure</w:t>
      </w:r>
      <w:r>
        <w:rPr>
          <w:spacing w:val="-5"/>
        </w:rPr>
        <w:t xml:space="preserve"> 2.5</w:t>
      </w:r>
    </w:p>
    <w:p w14:paraId="4B9070F6">
      <w:pPr>
        <w:pStyle w:val="8"/>
        <w:spacing w:before="10"/>
        <w:rPr>
          <w:sz w:val="18"/>
        </w:rPr>
      </w:pPr>
      <w:r>
        <w:rPr>
          <w:sz w:val="18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153035</wp:posOffset>
            </wp:positionV>
            <wp:extent cx="5488940" cy="2543175"/>
            <wp:effectExtent l="0" t="0" r="0" b="0"/>
            <wp:wrapTopAndBottom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141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548E32">
      <w:pPr>
        <w:pStyle w:val="8"/>
        <w:spacing w:before="239"/>
        <w:ind w:left="1" w:right="2"/>
        <w:jc w:val="center"/>
      </w:pPr>
      <w:r>
        <w:t>Figure</w:t>
      </w:r>
      <w:r>
        <w:rPr>
          <w:spacing w:val="-5"/>
        </w:rPr>
        <w:t xml:space="preserve"> 2.6</w:t>
      </w:r>
    </w:p>
    <w:p w14:paraId="35761C77">
      <w:pPr>
        <w:pStyle w:val="8"/>
        <w:spacing w:before="241"/>
        <w:ind w:left="1" w:right="2"/>
        <w:jc w:val="center"/>
      </w:pPr>
      <w:r>
        <w:t>Figure</w:t>
      </w:r>
      <w:r>
        <w:rPr>
          <w:spacing w:val="-3"/>
        </w:rPr>
        <w:t xml:space="preserve"> </w:t>
      </w:r>
      <w:r>
        <w:t>2.5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2.6</w:t>
      </w:r>
      <w:r>
        <w:rPr>
          <w:spacing w:val="-3"/>
        </w:rPr>
        <w:t xml:space="preserve"> </w:t>
      </w:r>
      <w:r>
        <w:t>(Dashboard</w:t>
      </w:r>
      <w:r>
        <w:rPr>
          <w:spacing w:val="-2"/>
        </w:rPr>
        <w:t xml:space="preserve"> </w:t>
      </w:r>
      <w:r>
        <w:rPr>
          <w:spacing w:val="-4"/>
        </w:rPr>
        <w:t>Page)</w:t>
      </w:r>
    </w:p>
    <w:p w14:paraId="7D1BB4E9">
      <w:pPr>
        <w:pStyle w:val="8"/>
      </w:pPr>
    </w:p>
    <w:p w14:paraId="361C1737">
      <w:pPr>
        <w:pStyle w:val="8"/>
      </w:pPr>
    </w:p>
    <w:p w14:paraId="20E5F155">
      <w:pPr>
        <w:pStyle w:val="8"/>
      </w:pPr>
    </w:p>
    <w:p w14:paraId="77BC36B2">
      <w:pPr>
        <w:pStyle w:val="8"/>
        <w:spacing w:before="25"/>
      </w:pPr>
    </w:p>
    <w:p w14:paraId="2B76C246">
      <w:pPr>
        <w:pStyle w:val="3"/>
        <w:numPr>
          <w:ilvl w:val="0"/>
          <w:numId w:val="1"/>
        </w:numPr>
        <w:tabs>
          <w:tab w:val="left" w:pos="718"/>
        </w:tabs>
        <w:spacing w:before="1" w:after="0" w:line="240" w:lineRule="auto"/>
        <w:ind w:left="718" w:right="0" w:hanging="359"/>
        <w:jc w:val="left"/>
      </w:pPr>
      <w:r>
        <w:t>GitHub</w:t>
      </w:r>
      <w:r>
        <w:rPr>
          <w:spacing w:val="-4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rPr>
          <w:spacing w:val="-2"/>
        </w:rPr>
        <w:t>Link:</w:t>
      </w:r>
    </w:p>
    <w:p w14:paraId="7BD3FDF1">
      <w:pPr>
        <w:pStyle w:val="8"/>
        <w:spacing w:before="248"/>
        <w:ind w:left="359"/>
      </w:pPr>
      <w:r>
        <w:fldChar w:fldCharType="begin"/>
      </w:r>
      <w:r>
        <w:instrText xml:space="preserve"> HYPERLINK "https://github.com/yakshu205/StudentHub.git" \h </w:instrText>
      </w:r>
      <w:r>
        <w:fldChar w:fldCharType="separate"/>
      </w:r>
      <w:r>
        <w:rPr>
          <w:color w:val="4E80BD"/>
          <w:spacing w:val="-2"/>
        </w:rPr>
        <w:t>https://github.com/yakshu205/StudentHub.git</w:t>
      </w:r>
      <w:r>
        <w:rPr>
          <w:color w:val="4E80BD"/>
          <w:spacing w:val="-2"/>
        </w:rPr>
        <w:fldChar w:fldCharType="end"/>
      </w:r>
    </w:p>
    <w:p w14:paraId="51842D1D">
      <w:pPr>
        <w:pStyle w:val="3"/>
        <w:numPr>
          <w:ilvl w:val="0"/>
          <w:numId w:val="1"/>
        </w:numPr>
        <w:tabs>
          <w:tab w:val="left" w:pos="718"/>
        </w:tabs>
        <w:spacing w:before="241" w:after="0" w:line="240" w:lineRule="auto"/>
        <w:ind w:left="718" w:right="0" w:hanging="359"/>
        <w:jc w:val="left"/>
      </w:pPr>
      <w:r>
        <w:t>Challenges</w:t>
      </w:r>
      <w:r>
        <w:rPr>
          <w:spacing w:val="-5"/>
        </w:rPr>
        <w:t xml:space="preserve"> </w:t>
      </w:r>
      <w:r>
        <w:rPr>
          <w:spacing w:val="-2"/>
        </w:rPr>
        <w:t>Faced:</w:t>
      </w:r>
    </w:p>
    <w:p w14:paraId="3293703F">
      <w:pPr>
        <w:pStyle w:val="13"/>
        <w:numPr>
          <w:ilvl w:val="0"/>
          <w:numId w:val="2"/>
        </w:numPr>
        <w:tabs>
          <w:tab w:val="left" w:pos="498"/>
        </w:tabs>
        <w:spacing w:before="49" w:after="0" w:line="276" w:lineRule="auto"/>
        <w:ind w:left="359" w:right="583" w:firstLine="0"/>
        <w:jc w:val="left"/>
        <w:rPr>
          <w:sz w:val="24"/>
        </w:rPr>
      </w:pP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mind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header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stuck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scrolling text</w:t>
      </w:r>
      <w:r>
        <w:rPr>
          <w:spacing w:val="-1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comes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saw</w:t>
      </w:r>
      <w:r>
        <w:rPr>
          <w:spacing w:val="-1"/>
          <w:sz w:val="24"/>
        </w:rPr>
        <w:t xml:space="preserve"> </w:t>
      </w:r>
      <w:r>
        <w:rPr>
          <w:sz w:val="24"/>
        </w:rPr>
        <w:t>charusat</w:t>
      </w:r>
      <w:r>
        <w:rPr>
          <w:spacing w:val="-1"/>
          <w:sz w:val="24"/>
        </w:rPr>
        <w:t xml:space="preserve"> </w:t>
      </w:r>
      <w:r>
        <w:rPr>
          <w:sz w:val="24"/>
        </w:rPr>
        <w:t>portal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footer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scrolling</w:t>
      </w:r>
    </w:p>
    <w:p w14:paraId="64D8D6C1">
      <w:pPr>
        <w:pStyle w:val="13"/>
        <w:spacing w:after="0" w:line="276" w:lineRule="auto"/>
        <w:jc w:val="left"/>
        <w:rPr>
          <w:sz w:val="24"/>
        </w:rPr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72112D88">
      <w:pPr>
        <w:pStyle w:val="8"/>
        <w:spacing w:before="80" w:line="276" w:lineRule="auto"/>
        <w:ind w:left="360" w:right="381"/>
      </w:pPr>
      <w:r>
        <w:t>automatically</w:t>
      </w:r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don’t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concept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MDN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find that the tag named “&lt;marquee&gt;” is reason for scrolling text.</w:t>
      </w:r>
    </w:p>
    <w:p w14:paraId="4D8019F3">
      <w:pPr>
        <w:pStyle w:val="8"/>
        <w:spacing w:before="3"/>
        <w:rPr>
          <w:sz w:val="15"/>
        </w:rPr>
      </w:pPr>
      <w:r>
        <w:rPr>
          <w:sz w:val="15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126365</wp:posOffset>
            </wp:positionV>
            <wp:extent cx="5514340" cy="566420"/>
            <wp:effectExtent l="0" t="0" r="0" b="0"/>
            <wp:wrapTopAndBottom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202" cy="566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D73CF">
      <w:pPr>
        <w:pStyle w:val="8"/>
      </w:pPr>
    </w:p>
    <w:p w14:paraId="74A2F7F9">
      <w:pPr>
        <w:pStyle w:val="8"/>
        <w:spacing w:before="274"/>
      </w:pPr>
    </w:p>
    <w:p w14:paraId="3745B05B">
      <w:pPr>
        <w:pStyle w:val="13"/>
        <w:numPr>
          <w:ilvl w:val="0"/>
          <w:numId w:val="2"/>
        </w:numPr>
        <w:tabs>
          <w:tab w:val="left" w:pos="499"/>
        </w:tabs>
        <w:spacing w:before="0" w:after="0" w:line="276" w:lineRule="auto"/>
        <w:ind w:left="360" w:right="448" w:firstLine="0"/>
        <w:jc w:val="left"/>
        <w:rPr>
          <w:sz w:val="24"/>
        </w:rPr>
      </w:pPr>
      <w:r>
        <w:rPr>
          <w:sz w:val="24"/>
        </w:rPr>
        <w:t>Then , I was stuck , when I making webpage of Dashboard , for Dashboard I want default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profile</w:t>
      </w:r>
      <w:r>
        <w:rPr>
          <w:spacing w:val="-3"/>
          <w:sz w:val="24"/>
        </w:rPr>
        <w:t xml:space="preserve"> </w:t>
      </w:r>
      <w:r>
        <w:rPr>
          <w:sz w:val="24"/>
        </w:rPr>
        <w:t>picture</w:t>
      </w:r>
      <w:r>
        <w:rPr>
          <w:spacing w:val="-3"/>
          <w:sz w:val="24"/>
        </w:rPr>
        <w:t xml:space="preserve"> </w:t>
      </w:r>
      <w:r>
        <w:rPr>
          <w:sz w:val="24"/>
        </w:rPr>
        <w:t>photo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round</w:t>
      </w:r>
      <w:r>
        <w:rPr>
          <w:spacing w:val="-3"/>
          <w:sz w:val="24"/>
        </w:rPr>
        <w:t xml:space="preserve"> </w:t>
      </w:r>
      <w:r>
        <w:rPr>
          <w:sz w:val="24"/>
        </w:rPr>
        <w:t>shape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example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profile picture in social media profile</w:t>
      </w:r>
      <w:r>
        <w:rPr>
          <w:spacing w:val="40"/>
          <w:sz w:val="24"/>
        </w:rPr>
        <w:t xml:space="preserve"> </w:t>
      </w:r>
      <w:r>
        <w:rPr>
          <w:sz w:val="24"/>
        </w:rPr>
        <w:t>, then it keeps</w:t>
      </w:r>
      <w:r>
        <w:rPr>
          <w:spacing w:val="40"/>
          <w:sz w:val="24"/>
        </w:rPr>
        <w:t xml:space="preserve"> </w:t>
      </w:r>
      <w:r>
        <w:rPr>
          <w:sz w:val="24"/>
        </w:rPr>
        <w:t>default white-grey default picure .</w:t>
      </w:r>
    </w:p>
    <w:p w14:paraId="7B5A734F">
      <w:pPr>
        <w:pStyle w:val="8"/>
        <w:spacing w:before="200" w:line="276" w:lineRule="auto"/>
        <w:ind w:left="360" w:right="501"/>
        <w:jc w:val="both"/>
      </w:pPr>
      <w:r>
        <w:t>So , for that picture I search in google and it gives me pic link also for some emoji there is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keyword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html</w:t>
      </w:r>
      <w:r>
        <w:rPr>
          <w:spacing w:val="40"/>
        </w:rPr>
        <w:t xml:space="preserve"> </w:t>
      </w:r>
      <w:r>
        <w:t>(i.e.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&lt;i</w:t>
      </w:r>
      <w:r>
        <w:rPr>
          <w:spacing w:val="-4"/>
        </w:rPr>
        <w:t xml:space="preserve"> </w:t>
      </w:r>
      <w:r>
        <w:t>class="fa</w:t>
      </w:r>
      <w:r>
        <w:rPr>
          <w:spacing w:val="-4"/>
        </w:rPr>
        <w:t xml:space="preserve"> </w:t>
      </w:r>
      <w:r>
        <w:t>fa-shopping-cart"&gt;&lt;/i&gt;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graduation cap etc.. )</w:t>
      </w:r>
    </w:p>
    <w:p w14:paraId="532CA84D">
      <w:pPr>
        <w:pStyle w:val="8"/>
        <w:spacing w:before="3"/>
        <w:rPr>
          <w:sz w:val="15"/>
        </w:rPr>
      </w:pPr>
      <w:r>
        <w:rPr>
          <w:sz w:val="15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127000</wp:posOffset>
            </wp:positionV>
            <wp:extent cx="5483225" cy="4286250"/>
            <wp:effectExtent l="0" t="0" r="0" b="0"/>
            <wp:wrapTopAndBottom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1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D6299">
      <w:pPr>
        <w:pStyle w:val="8"/>
      </w:pPr>
    </w:p>
    <w:p w14:paraId="56B32ED0">
      <w:pPr>
        <w:pStyle w:val="8"/>
        <w:spacing w:before="22"/>
      </w:pPr>
    </w:p>
    <w:p w14:paraId="5B072C97">
      <w:pPr>
        <w:pStyle w:val="3"/>
        <w:numPr>
          <w:ilvl w:val="0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</w:pPr>
      <w:r>
        <w:t>Learning</w:t>
      </w:r>
      <w:r>
        <w:rPr>
          <w:spacing w:val="-2"/>
        </w:rPr>
        <w:t xml:space="preserve"> Outcomes:</w:t>
      </w:r>
    </w:p>
    <w:p w14:paraId="6234F42D">
      <w:pPr>
        <w:pStyle w:val="8"/>
        <w:spacing w:before="48"/>
        <w:ind w:left="360"/>
        <w:jc w:val="both"/>
      </w:pPr>
      <w:r>
        <w:t>I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clean,</w:t>
      </w:r>
      <w:r>
        <w:rPr>
          <w:spacing w:val="-3"/>
        </w:rPr>
        <w:t xml:space="preserve"> </w:t>
      </w:r>
      <w:r>
        <w:t>linked,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accessibility-ready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page</w:t>
      </w:r>
      <w:r>
        <w:rPr>
          <w:spacing w:val="-2"/>
        </w:rPr>
        <w:t xml:space="preserve"> structures.</w:t>
      </w:r>
    </w:p>
    <w:p w14:paraId="0C5B7A9D">
      <w:pPr>
        <w:pStyle w:val="8"/>
        <w:spacing w:after="0"/>
        <w:jc w:val="both"/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478A8168">
      <w:pPr>
        <w:pStyle w:val="8"/>
      </w:pPr>
    </w:p>
    <w:p w14:paraId="123332F1">
      <w:pPr>
        <w:pStyle w:val="8"/>
        <w:spacing w:before="98"/>
      </w:pPr>
    </w:p>
    <w:p w14:paraId="5514395A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2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p w14:paraId="4F827C05">
      <w:pPr>
        <w:spacing w:after="0"/>
        <w:jc w:val="left"/>
        <w:rPr>
          <w:b/>
          <w:sz w:val="24"/>
        </w:rPr>
        <w:sectPr>
          <w:pgSz w:w="12240" w:h="15840"/>
          <w:pgMar w:top="1360" w:right="1440" w:bottom="1260" w:left="1440" w:header="728" w:footer="1079" w:gutter="0"/>
          <w:pgNumType w:fmt="decimal"/>
          <w:cols w:space="720" w:num="1"/>
        </w:sectPr>
      </w:pPr>
    </w:p>
    <w:p w14:paraId="4373F473">
      <w:pPr>
        <w:pStyle w:val="2"/>
      </w:pPr>
      <w:r>
        <w:t>Practical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10"/>
        </w:rPr>
        <w:t>4</w:t>
      </w:r>
    </w:p>
    <w:p w14:paraId="354A928F">
      <w:pPr>
        <w:pStyle w:val="8"/>
        <w:spacing w:before="205"/>
        <w:rPr>
          <w:b/>
          <w:sz w:val="32"/>
        </w:rPr>
      </w:pPr>
    </w:p>
    <w:p w14:paraId="725BF254">
      <w:pPr>
        <w:pStyle w:val="3"/>
        <w:spacing w:line="276" w:lineRule="auto"/>
      </w:pPr>
      <w:r>
        <w:t>Practical</w:t>
      </w:r>
      <w:r>
        <w:rPr>
          <w:spacing w:val="-3"/>
        </w:rPr>
        <w:t xml:space="preserve"> </w:t>
      </w:r>
      <w:r>
        <w:t>Title: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DOM</w:t>
      </w:r>
      <w:r>
        <w:rPr>
          <w:spacing w:val="-3"/>
        </w:rPr>
        <w:t xml:space="preserve"> </w:t>
      </w:r>
      <w:r>
        <w:t>Manipulation,</w:t>
      </w:r>
      <w:r>
        <w:rPr>
          <w:spacing w:val="-3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Handling,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UI </w:t>
      </w:r>
      <w:r>
        <w:rPr>
          <w:spacing w:val="-2"/>
        </w:rPr>
        <w:t>Interactivity</w:t>
      </w:r>
    </w:p>
    <w:p w14:paraId="2BDFBF08">
      <w:pPr>
        <w:spacing w:before="200"/>
        <w:ind w:left="360" w:right="381" w:firstLine="0"/>
        <w:jc w:val="left"/>
        <w:rPr>
          <w:sz w:val="21"/>
        </w:rPr>
      </w:pPr>
      <w:r>
        <w:rPr>
          <w:sz w:val="24"/>
        </w:rPr>
        <w:t xml:space="preserve">Problem Definition: </w:t>
      </w:r>
      <w:r>
        <w:rPr>
          <w:sz w:val="21"/>
        </w:rPr>
        <w:t>Add dynamic UI components such as collapsible FAQ, modal popup, image/content</w:t>
      </w:r>
      <w:r>
        <w:rPr>
          <w:spacing w:val="-5"/>
          <w:sz w:val="21"/>
        </w:rPr>
        <w:t xml:space="preserve"> </w:t>
      </w:r>
      <w:r>
        <w:rPr>
          <w:sz w:val="21"/>
        </w:rPr>
        <w:t>slider,</w:t>
      </w:r>
      <w:r>
        <w:rPr>
          <w:spacing w:val="-3"/>
          <w:sz w:val="21"/>
        </w:rPr>
        <w:t xml:space="preserve"> </w:t>
      </w:r>
      <w:r>
        <w:rPr>
          <w:sz w:val="22"/>
        </w:rPr>
        <w:t>notification</w:t>
      </w:r>
      <w:r>
        <w:rPr>
          <w:spacing w:val="-7"/>
          <w:sz w:val="22"/>
        </w:rPr>
        <w:t xml:space="preserve"> </w:t>
      </w:r>
      <w:r>
        <w:rPr>
          <w:sz w:val="21"/>
        </w:rPr>
        <w:t>banner,</w:t>
      </w:r>
      <w:r>
        <w:rPr>
          <w:spacing w:val="-5"/>
          <w:sz w:val="21"/>
        </w:rPr>
        <w:t xml:space="preserve"> </w:t>
      </w:r>
      <w:r>
        <w:rPr>
          <w:sz w:val="21"/>
        </w:rPr>
        <w:t>hamburger</w:t>
      </w:r>
      <w:r>
        <w:rPr>
          <w:spacing w:val="-5"/>
          <w:sz w:val="21"/>
        </w:rPr>
        <w:t xml:space="preserve"> </w:t>
      </w:r>
      <w:r>
        <w:rPr>
          <w:sz w:val="21"/>
        </w:rPr>
        <w:t>menu,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light/dark</w:t>
      </w:r>
      <w:r>
        <w:rPr>
          <w:spacing w:val="-5"/>
          <w:sz w:val="21"/>
        </w:rPr>
        <w:t xml:space="preserve"> </w:t>
      </w:r>
      <w:r>
        <w:rPr>
          <w:sz w:val="21"/>
        </w:rPr>
        <w:t>theme</w:t>
      </w:r>
      <w:r>
        <w:rPr>
          <w:spacing w:val="-5"/>
          <w:sz w:val="21"/>
        </w:rPr>
        <w:t xml:space="preserve"> </w:t>
      </w:r>
      <w:r>
        <w:rPr>
          <w:sz w:val="21"/>
        </w:rPr>
        <w:t>switcher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spacing w:val="-2"/>
          <w:sz w:val="21"/>
        </w:rPr>
        <w:t>JavaScript.</w:t>
      </w:r>
    </w:p>
    <w:p w14:paraId="38E49BEB">
      <w:pPr>
        <w:pStyle w:val="8"/>
        <w:rPr>
          <w:sz w:val="21"/>
        </w:rPr>
      </w:pPr>
    </w:p>
    <w:p w14:paraId="5BD07645">
      <w:pPr>
        <w:pStyle w:val="8"/>
        <w:spacing w:before="87"/>
        <w:rPr>
          <w:sz w:val="21"/>
        </w:rPr>
      </w:pPr>
    </w:p>
    <w:p w14:paraId="339180B6">
      <w:pPr>
        <w:pStyle w:val="4"/>
      </w:pPr>
      <w:r>
        <w:t>Theory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3D8DAFB1">
      <w:pPr>
        <w:pStyle w:val="5"/>
        <w:numPr>
          <w:ilvl w:val="0"/>
          <w:numId w:val="3"/>
        </w:numPr>
        <w:tabs>
          <w:tab w:val="left" w:pos="600"/>
        </w:tabs>
        <w:spacing w:before="249" w:after="0" w:line="240" w:lineRule="auto"/>
        <w:ind w:left="600" w:right="0" w:hanging="240"/>
        <w:jc w:val="left"/>
      </w:pPr>
      <w:r>
        <w:t>How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DOM</w:t>
      </w:r>
      <w:r>
        <w:rPr>
          <w:spacing w:val="-2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modified?</w:t>
      </w:r>
    </w:p>
    <w:p w14:paraId="745D1184">
      <w:pPr>
        <w:pStyle w:val="8"/>
        <w:rPr>
          <w:b/>
        </w:rPr>
      </w:pPr>
    </w:p>
    <w:p w14:paraId="1878B6F7">
      <w:pPr>
        <w:spacing w:before="0"/>
        <w:ind w:left="360" w:right="381" w:firstLine="0"/>
        <w:jc w:val="left"/>
        <w:rPr>
          <w:sz w:val="21"/>
        </w:rPr>
      </w:pPr>
      <w:r>
        <w:rPr>
          <w:sz w:val="21"/>
        </w:rPr>
        <w:t>DOM</w:t>
      </w:r>
      <w:r>
        <w:rPr>
          <w:spacing w:val="-4"/>
          <w:sz w:val="21"/>
        </w:rPr>
        <w:t xml:space="preserve"> </w:t>
      </w:r>
      <w:r>
        <w:rPr>
          <w:sz w:val="21"/>
        </w:rPr>
        <w:t>manipulation</w:t>
      </w:r>
      <w:r>
        <w:rPr>
          <w:spacing w:val="-4"/>
          <w:sz w:val="21"/>
        </w:rPr>
        <w:t xml:space="preserve"> </w:t>
      </w:r>
      <w:r>
        <w:rPr>
          <w:sz w:val="21"/>
        </w:rPr>
        <w:t>means</w:t>
      </w:r>
      <w:r>
        <w:rPr>
          <w:spacing w:val="-4"/>
          <w:sz w:val="21"/>
        </w:rPr>
        <w:t xml:space="preserve"> </w:t>
      </w:r>
      <w:r>
        <w:rPr>
          <w:sz w:val="21"/>
        </w:rPr>
        <w:t>selecting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HTML</w:t>
      </w:r>
      <w:r>
        <w:rPr>
          <w:spacing w:val="-4"/>
          <w:sz w:val="21"/>
        </w:rPr>
        <w:t xml:space="preserve"> </w:t>
      </w:r>
      <w:r>
        <w:rPr>
          <w:sz w:val="21"/>
        </w:rPr>
        <w:t>element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JavaScript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then</w:t>
      </w:r>
      <w:r>
        <w:rPr>
          <w:spacing w:val="-4"/>
          <w:sz w:val="21"/>
        </w:rPr>
        <w:t xml:space="preserve"> </w:t>
      </w:r>
      <w:r>
        <w:rPr>
          <w:sz w:val="21"/>
        </w:rPr>
        <w:t>changing</w:t>
      </w:r>
      <w:r>
        <w:rPr>
          <w:spacing w:val="-4"/>
          <w:sz w:val="21"/>
        </w:rPr>
        <w:t xml:space="preserve"> </w:t>
      </w:r>
      <w:r>
        <w:rPr>
          <w:sz w:val="21"/>
        </w:rPr>
        <w:t>its</w:t>
      </w:r>
      <w:r>
        <w:rPr>
          <w:spacing w:val="-4"/>
          <w:sz w:val="21"/>
        </w:rPr>
        <w:t xml:space="preserve"> </w:t>
      </w:r>
      <w:r>
        <w:rPr>
          <w:sz w:val="21"/>
        </w:rPr>
        <w:t>text, HTML, style, attributes, classes, or values.</w:t>
      </w:r>
    </w:p>
    <w:p w14:paraId="0B5C3E5F">
      <w:pPr>
        <w:pStyle w:val="8"/>
        <w:rPr>
          <w:sz w:val="21"/>
        </w:rPr>
      </w:pPr>
    </w:p>
    <w:p w14:paraId="76DB0EDB">
      <w:pPr>
        <w:pStyle w:val="5"/>
        <w:numPr>
          <w:ilvl w:val="0"/>
          <w:numId w:val="3"/>
        </w:numPr>
        <w:tabs>
          <w:tab w:val="left" w:pos="600"/>
        </w:tabs>
        <w:spacing w:before="0" w:after="0" w:line="240" w:lineRule="auto"/>
        <w:ind w:left="600" w:right="0" w:hanging="240"/>
        <w:jc w:val="left"/>
      </w:pPr>
      <w:r>
        <w:t>Are</w:t>
      </w:r>
      <w:r>
        <w:rPr>
          <w:spacing w:val="-3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listeners</w:t>
      </w:r>
      <w:r>
        <w:rPr>
          <w:spacing w:val="-3"/>
        </w:rPr>
        <w:t xml:space="preserve"> </w:t>
      </w:r>
      <w:r>
        <w:t>attached</w:t>
      </w:r>
      <w:r>
        <w:rPr>
          <w:spacing w:val="-3"/>
        </w:rPr>
        <w:t xml:space="preserve"> </w:t>
      </w:r>
      <w:r>
        <w:rPr>
          <w:spacing w:val="-2"/>
        </w:rPr>
        <w:t>correctly?</w:t>
      </w:r>
    </w:p>
    <w:p w14:paraId="56B73A19">
      <w:pPr>
        <w:pStyle w:val="8"/>
        <w:rPr>
          <w:b/>
        </w:rPr>
      </w:pPr>
    </w:p>
    <w:p w14:paraId="5819E1BA">
      <w:pPr>
        <w:spacing w:before="0" w:line="276" w:lineRule="auto"/>
        <w:ind w:left="360" w:right="381" w:firstLine="0"/>
        <w:jc w:val="left"/>
        <w:rPr>
          <w:sz w:val="21"/>
        </w:rPr>
      </w:pPr>
      <w:r>
        <w:rPr>
          <w:sz w:val="21"/>
        </w:rPr>
        <w:t>Yes,</w:t>
      </w:r>
      <w:r>
        <w:rPr>
          <w:spacing w:val="-4"/>
          <w:sz w:val="21"/>
        </w:rPr>
        <w:t xml:space="preserve"> </w:t>
      </w:r>
      <w:r>
        <w:rPr>
          <w:sz w:val="21"/>
        </w:rPr>
        <w:t>event</w:t>
      </w:r>
      <w:r>
        <w:rPr>
          <w:spacing w:val="-4"/>
          <w:sz w:val="21"/>
        </w:rPr>
        <w:t xml:space="preserve"> </w:t>
      </w:r>
      <w:r>
        <w:rPr>
          <w:sz w:val="21"/>
        </w:rPr>
        <w:t>listeners</w:t>
      </w:r>
      <w:r>
        <w:rPr>
          <w:spacing w:val="-4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correctly</w:t>
      </w:r>
      <w:r>
        <w:rPr>
          <w:spacing w:val="-4"/>
          <w:sz w:val="21"/>
        </w:rPr>
        <w:t xml:space="preserve"> </w:t>
      </w:r>
      <w:r>
        <w:rPr>
          <w:sz w:val="21"/>
        </w:rPr>
        <w:t>attached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addEventListener().</w:t>
      </w:r>
      <w:r>
        <w:rPr>
          <w:spacing w:val="-4"/>
          <w:sz w:val="21"/>
        </w:rPr>
        <w:t xml:space="preserve"> </w:t>
      </w:r>
      <w:r>
        <w:rPr>
          <w:sz w:val="21"/>
        </w:rPr>
        <w:t>It</w:t>
      </w:r>
      <w:r>
        <w:rPr>
          <w:spacing w:val="-4"/>
          <w:sz w:val="21"/>
        </w:rPr>
        <w:t xml:space="preserve"> </w:t>
      </w:r>
      <w:r>
        <w:rPr>
          <w:sz w:val="21"/>
        </w:rPr>
        <w:t>connects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HTML</w:t>
      </w:r>
      <w:r>
        <w:rPr>
          <w:spacing w:val="-4"/>
          <w:sz w:val="21"/>
        </w:rPr>
        <w:t xml:space="preserve"> </w:t>
      </w:r>
      <w:r>
        <w:rPr>
          <w:sz w:val="21"/>
        </w:rPr>
        <w:t>element with an event such as click or submit and executes a function when that event occurs.</w:t>
      </w:r>
    </w:p>
    <w:p w14:paraId="63BFDC31">
      <w:pPr>
        <w:pStyle w:val="3"/>
        <w:numPr>
          <w:ilvl w:val="0"/>
          <w:numId w:val="3"/>
        </w:numPr>
        <w:tabs>
          <w:tab w:val="left" w:pos="640"/>
        </w:tabs>
        <w:spacing w:before="200" w:after="0" w:line="240" w:lineRule="auto"/>
        <w:ind w:left="640" w:right="0" w:hanging="280"/>
        <w:jc w:val="left"/>
      </w:pPr>
      <w:r>
        <w:t>Is</w:t>
      </w:r>
      <w:r>
        <w:rPr>
          <w:spacing w:val="-3"/>
        </w:rPr>
        <w:t xml:space="preserve"> </w:t>
      </w:r>
      <w:r>
        <w:t>localStorage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remembering</w:t>
      </w:r>
      <w:r>
        <w:rPr>
          <w:spacing w:val="-3"/>
        </w:rPr>
        <w:t xml:space="preserve"> </w:t>
      </w:r>
      <w:r>
        <w:t>theme</w:t>
      </w:r>
      <w:r>
        <w:rPr>
          <w:spacing w:val="-3"/>
        </w:rPr>
        <w:t xml:space="preserve"> </w:t>
      </w:r>
      <w:r>
        <w:rPr>
          <w:spacing w:val="-2"/>
        </w:rPr>
        <w:t>choice?</w:t>
      </w:r>
    </w:p>
    <w:p w14:paraId="6E77618E">
      <w:pPr>
        <w:pStyle w:val="8"/>
        <w:rPr>
          <w:b/>
          <w:sz w:val="28"/>
        </w:rPr>
      </w:pPr>
    </w:p>
    <w:p w14:paraId="5B364D29">
      <w:pPr>
        <w:spacing w:before="0" w:line="276" w:lineRule="auto"/>
        <w:ind w:left="360" w:right="793" w:firstLine="0"/>
        <w:jc w:val="left"/>
        <w:rPr>
          <w:sz w:val="21"/>
        </w:rPr>
      </w:pPr>
      <w:r>
        <w:rPr>
          <w:sz w:val="21"/>
        </w:rPr>
        <w:t>Yes. localStorage can be used to remember the user's theme choice. setItem() stores the selected theme,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getItem()</w:t>
      </w:r>
      <w:r>
        <w:rPr>
          <w:spacing w:val="-3"/>
          <w:sz w:val="21"/>
        </w:rPr>
        <w:t xml:space="preserve"> </w:t>
      </w:r>
      <w:r>
        <w:rPr>
          <w:sz w:val="21"/>
        </w:rPr>
        <w:t>retrieves</w:t>
      </w:r>
      <w:r>
        <w:rPr>
          <w:spacing w:val="-3"/>
          <w:sz w:val="21"/>
        </w:rPr>
        <w:t xml:space="preserve"> </w:t>
      </w:r>
      <w:r>
        <w:rPr>
          <w:sz w:val="21"/>
        </w:rPr>
        <w:t>it</w:t>
      </w:r>
      <w:r>
        <w:rPr>
          <w:spacing w:val="-3"/>
          <w:sz w:val="21"/>
        </w:rPr>
        <w:t xml:space="preserve"> </w:t>
      </w:r>
      <w:r>
        <w:rPr>
          <w:sz w:val="21"/>
        </w:rPr>
        <w:t>when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page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reopened,</w:t>
      </w:r>
      <w:r>
        <w:rPr>
          <w:spacing w:val="-3"/>
          <w:sz w:val="21"/>
        </w:rPr>
        <w:t xml:space="preserve"> </w:t>
      </w:r>
      <w:r>
        <w:rPr>
          <w:sz w:val="21"/>
        </w:rPr>
        <w:t>allowing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website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maintain</w:t>
      </w:r>
      <w:r>
        <w:rPr>
          <w:spacing w:val="-3"/>
          <w:sz w:val="21"/>
        </w:rPr>
        <w:t xml:space="preserve"> </w:t>
      </w:r>
      <w:r>
        <w:rPr>
          <w:sz w:val="21"/>
        </w:rPr>
        <w:t>the Dark/Light mode preference.</w:t>
      </w:r>
    </w:p>
    <w:p w14:paraId="45309027">
      <w:pPr>
        <w:pStyle w:val="5"/>
        <w:numPr>
          <w:ilvl w:val="0"/>
          <w:numId w:val="3"/>
        </w:numPr>
        <w:tabs>
          <w:tab w:val="left" w:pos="600"/>
        </w:tabs>
        <w:spacing w:before="200" w:after="0" w:line="240" w:lineRule="auto"/>
        <w:ind w:left="600" w:right="0" w:hanging="240"/>
        <w:jc w:val="left"/>
      </w:pPr>
      <w:r>
        <w:t>Does</w:t>
      </w:r>
      <w:r>
        <w:rPr>
          <w:spacing w:val="-4"/>
        </w:rPr>
        <w:t xml:space="preserve"> </w:t>
      </w:r>
      <w:r>
        <w:t>interactivity</w:t>
      </w:r>
      <w:r>
        <w:rPr>
          <w:spacing w:val="-2"/>
        </w:rPr>
        <w:t xml:space="preserve"> </w:t>
      </w:r>
      <w:r>
        <w:t>improve</w:t>
      </w:r>
      <w:r>
        <w:rPr>
          <w:spacing w:val="-2"/>
        </w:rPr>
        <w:t xml:space="preserve"> </w:t>
      </w:r>
      <w:r>
        <w:t>usability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breaking</w:t>
      </w:r>
      <w:r>
        <w:rPr>
          <w:spacing w:val="-2"/>
        </w:rPr>
        <w:t xml:space="preserve"> accessibility?</w:t>
      </w:r>
    </w:p>
    <w:p w14:paraId="53E385E7">
      <w:pPr>
        <w:pStyle w:val="8"/>
        <w:rPr>
          <w:b/>
        </w:rPr>
      </w:pPr>
    </w:p>
    <w:p w14:paraId="3911A4FF">
      <w:pPr>
        <w:spacing w:before="0" w:line="276" w:lineRule="auto"/>
        <w:ind w:left="360" w:right="381" w:firstLine="0"/>
        <w:jc w:val="left"/>
        <w:rPr>
          <w:sz w:val="21"/>
        </w:rPr>
      </w:pPr>
      <w:r>
        <w:rPr>
          <w:sz w:val="21"/>
        </w:rPr>
        <w:t>Yes. Interactivity improves usability when features such as buttons, notifications, menus, and forms make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website</w:t>
      </w:r>
      <w:r>
        <w:rPr>
          <w:spacing w:val="-3"/>
          <w:sz w:val="21"/>
        </w:rPr>
        <w:t xml:space="preserve"> </w:t>
      </w:r>
      <w:r>
        <w:rPr>
          <w:sz w:val="21"/>
        </w:rPr>
        <w:t>easier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use.</w:t>
      </w:r>
      <w:r>
        <w:rPr>
          <w:spacing w:val="-3"/>
          <w:sz w:val="21"/>
        </w:rPr>
        <w:t xml:space="preserve"> </w:t>
      </w:r>
      <w:r>
        <w:rPr>
          <w:sz w:val="21"/>
        </w:rPr>
        <w:t>Accessibility</w:t>
      </w:r>
      <w:r>
        <w:rPr>
          <w:spacing w:val="-3"/>
          <w:sz w:val="21"/>
        </w:rPr>
        <w:t xml:space="preserve"> </w:t>
      </w:r>
      <w:r>
        <w:rPr>
          <w:sz w:val="21"/>
        </w:rPr>
        <w:t>should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3"/>
          <w:sz w:val="21"/>
        </w:rPr>
        <w:t xml:space="preserve"> </w:t>
      </w:r>
      <w:r>
        <w:rPr>
          <w:sz w:val="21"/>
        </w:rPr>
        <w:t>maintained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proper</w:t>
      </w:r>
      <w:r>
        <w:rPr>
          <w:spacing w:val="-3"/>
          <w:sz w:val="21"/>
        </w:rPr>
        <w:t xml:space="preserve"> </w:t>
      </w:r>
      <w:r>
        <w:rPr>
          <w:sz w:val="21"/>
        </w:rPr>
        <w:t>HTML</w:t>
      </w:r>
      <w:r>
        <w:rPr>
          <w:spacing w:val="-3"/>
          <w:sz w:val="21"/>
        </w:rPr>
        <w:t xml:space="preserve"> </w:t>
      </w:r>
      <w:r>
        <w:rPr>
          <w:sz w:val="21"/>
        </w:rPr>
        <w:t>elements, keyboard support, readable text, clear messages, and sufficient contrast so all users can interact with the website.</w:t>
      </w:r>
    </w:p>
    <w:p w14:paraId="54856807">
      <w:pPr>
        <w:spacing w:after="0" w:line="276" w:lineRule="auto"/>
        <w:jc w:val="left"/>
        <w:rPr>
          <w:sz w:val="21"/>
        </w:rPr>
        <w:sectPr>
          <w:pgSz w:w="12240" w:h="15840"/>
          <w:pgMar w:top="1354" w:right="1440" w:bottom="1267" w:left="1440" w:header="728" w:footer="1062" w:gutter="0"/>
          <w:pgNumType w:fmt="decimal"/>
          <w:cols w:space="720" w:num="1"/>
        </w:sectPr>
      </w:pPr>
    </w:p>
    <w:p w14:paraId="08A9A0C9">
      <w:pPr>
        <w:pStyle w:val="3"/>
        <w:spacing w:before="80"/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285750</wp:posOffset>
            </wp:positionV>
            <wp:extent cx="5488940" cy="3090545"/>
            <wp:effectExtent l="0" t="0" r="0" b="0"/>
            <wp:wrapTopAndBottom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219" cy="3090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Implementation/</w:t>
      </w:r>
      <w:r>
        <w:rPr>
          <w:spacing w:val="8"/>
        </w:rPr>
        <w:t xml:space="preserve"> </w:t>
      </w:r>
      <w:r>
        <w:rPr>
          <w:spacing w:val="-2"/>
        </w:rPr>
        <w:t>Output/Result</w:t>
      </w:r>
    </w:p>
    <w:p w14:paraId="7FC335A3">
      <w:pPr>
        <w:pStyle w:val="8"/>
        <w:rPr>
          <w:b/>
          <w:sz w:val="20"/>
        </w:rPr>
      </w:pPr>
    </w:p>
    <w:p w14:paraId="5AFA3BE4">
      <w:pPr>
        <w:pStyle w:val="8"/>
        <w:rPr>
          <w:b/>
          <w:sz w:val="20"/>
        </w:rPr>
      </w:pPr>
    </w:p>
    <w:p w14:paraId="48FD2649">
      <w:pPr>
        <w:pStyle w:val="8"/>
        <w:spacing w:before="42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187960</wp:posOffset>
            </wp:positionV>
            <wp:extent cx="5379085" cy="2828290"/>
            <wp:effectExtent l="0" t="0" r="0" b="0"/>
            <wp:wrapTopAndBottom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039" cy="2828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A7619">
      <w:pPr>
        <w:pStyle w:val="8"/>
        <w:spacing w:after="0"/>
        <w:rPr>
          <w:b/>
          <w:sz w:val="20"/>
        </w:rPr>
        <w:sectPr>
          <w:pgSz w:w="12240" w:h="15840"/>
          <w:pgMar w:top="1360" w:right="1440" w:bottom="1260" w:left="1440" w:header="728" w:footer="1062" w:gutter="0"/>
          <w:pgNumType w:fmt="decimal"/>
          <w:cols w:space="720" w:num="1"/>
        </w:sectPr>
      </w:pPr>
    </w:p>
    <w:p w14:paraId="52D9D164">
      <w:pPr>
        <w:pStyle w:val="8"/>
        <w:rPr>
          <w:b/>
          <w:sz w:val="28"/>
        </w:rPr>
      </w:pPr>
    </w:p>
    <w:p w14:paraId="3DBA52B8">
      <w:pPr>
        <w:pStyle w:val="8"/>
        <w:rPr>
          <w:b/>
          <w:sz w:val="28"/>
        </w:rPr>
      </w:pPr>
    </w:p>
    <w:p w14:paraId="1A1CF261">
      <w:pPr>
        <w:pStyle w:val="8"/>
        <w:spacing w:before="148"/>
        <w:rPr>
          <w:b/>
          <w:sz w:val="28"/>
        </w:rPr>
      </w:pPr>
    </w:p>
    <w:p w14:paraId="465FC0B4">
      <w:pPr>
        <w:pStyle w:val="3"/>
      </w:pPr>
      <w:r>
        <w:t>GitHub</w:t>
      </w:r>
      <w:r>
        <w:rPr>
          <w:spacing w:val="-4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rPr>
          <w:spacing w:val="-2"/>
        </w:rPr>
        <w:t>Link:</w:t>
      </w:r>
    </w:p>
    <w:p w14:paraId="0FF0321B">
      <w:pPr>
        <w:pStyle w:val="8"/>
        <w:spacing w:before="49"/>
        <w:ind w:left="360"/>
      </w:pPr>
      <w:r>
        <w:fldChar w:fldCharType="begin"/>
      </w:r>
      <w:r>
        <w:instrText xml:space="preserve"> HYPERLINK "https://github.com/yakshu205/StudentHub.git" \h </w:instrText>
      </w:r>
      <w:r>
        <w:fldChar w:fldCharType="separate"/>
      </w:r>
      <w:r>
        <w:rPr>
          <w:color w:val="467885"/>
          <w:spacing w:val="-2"/>
          <w:u w:val="single" w:color="467885"/>
        </w:rPr>
        <w:t>https://github.com/yakshu205/StudentHub.git</w:t>
      </w:r>
      <w:r>
        <w:rPr>
          <w:color w:val="467885"/>
          <w:spacing w:val="-2"/>
          <w:u w:val="single" w:color="467885"/>
        </w:rPr>
        <w:fldChar w:fldCharType="end"/>
      </w:r>
    </w:p>
    <w:p w14:paraId="74202D5E">
      <w:pPr>
        <w:pStyle w:val="3"/>
        <w:spacing w:before="241"/>
      </w:pPr>
      <w:r>
        <w:t>Learning</w:t>
      </w:r>
      <w:r>
        <w:rPr>
          <w:spacing w:val="-2"/>
        </w:rPr>
        <w:t xml:space="preserve"> Outcomes:</w:t>
      </w:r>
    </w:p>
    <w:p w14:paraId="5F224381">
      <w:pPr>
        <w:pStyle w:val="5"/>
        <w:numPr>
          <w:ilvl w:val="1"/>
          <w:numId w:val="3"/>
        </w:numPr>
        <w:tabs>
          <w:tab w:val="left" w:pos="1079"/>
        </w:tabs>
        <w:spacing w:before="48" w:after="0" w:line="240" w:lineRule="auto"/>
        <w:ind w:left="1079" w:right="0" w:hanging="359"/>
        <w:jc w:val="left"/>
      </w:pPr>
      <w:r>
        <w:rPr>
          <w:b w:val="0"/>
        </w:rPr>
        <w:t>Use</w:t>
      </w:r>
      <w:r>
        <w:rPr>
          <w:b w:val="0"/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DOM</w:t>
      </w:r>
      <w:r>
        <w:rPr>
          <w:spacing w:val="-3"/>
        </w:rPr>
        <w:t xml:space="preserve"> </w:t>
      </w:r>
      <w:r>
        <w:rPr>
          <w:spacing w:val="-2"/>
        </w:rPr>
        <w:t>manipulation</w:t>
      </w:r>
    </w:p>
    <w:p w14:paraId="00486837">
      <w:pPr>
        <w:pStyle w:val="13"/>
        <w:numPr>
          <w:ilvl w:val="1"/>
          <w:numId w:val="3"/>
        </w:numPr>
        <w:tabs>
          <w:tab w:val="left" w:pos="1079"/>
        </w:tabs>
        <w:spacing w:before="42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events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clicks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2"/>
          <w:sz w:val="24"/>
        </w:rPr>
        <w:t xml:space="preserve"> submissions</w:t>
      </w:r>
    </w:p>
    <w:p w14:paraId="4F987A04">
      <w:pPr>
        <w:pStyle w:val="13"/>
        <w:numPr>
          <w:ilvl w:val="1"/>
          <w:numId w:val="3"/>
        </w:numPr>
        <w:tabs>
          <w:tab w:val="left" w:pos="1079"/>
        </w:tabs>
        <w:spacing w:before="4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components</w:t>
      </w:r>
    </w:p>
    <w:p w14:paraId="379F4665">
      <w:pPr>
        <w:pStyle w:val="13"/>
        <w:numPr>
          <w:ilvl w:val="1"/>
          <w:numId w:val="3"/>
        </w:numPr>
        <w:tabs>
          <w:tab w:val="left" w:pos="1079"/>
        </w:tabs>
        <w:spacing w:before="42" w:after="0" w:line="240" w:lineRule="auto"/>
        <w:ind w:left="1079" w:right="0" w:hanging="360"/>
        <w:jc w:val="left"/>
        <w:rPr>
          <w:b/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dark/light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theme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switching</w:t>
      </w:r>
    </w:p>
    <w:p w14:paraId="7768D048">
      <w:pPr>
        <w:pStyle w:val="13"/>
        <w:numPr>
          <w:ilvl w:val="1"/>
          <w:numId w:val="3"/>
        </w:numPr>
        <w:tabs>
          <w:tab w:val="left" w:pos="1079"/>
        </w:tabs>
        <w:spacing w:before="4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localStorage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remember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preferences</w:t>
      </w:r>
    </w:p>
    <w:p w14:paraId="56D92D3C">
      <w:pPr>
        <w:pStyle w:val="13"/>
        <w:numPr>
          <w:ilvl w:val="1"/>
          <w:numId w:val="3"/>
        </w:numPr>
        <w:tabs>
          <w:tab w:val="left" w:pos="1079"/>
        </w:tabs>
        <w:spacing w:before="4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website's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usability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interactivity</w:t>
      </w:r>
      <w:r>
        <w:rPr>
          <w:spacing w:val="-2"/>
          <w:sz w:val="24"/>
        </w:rPr>
        <w:t>.</w:t>
      </w:r>
    </w:p>
    <w:p w14:paraId="6DAEB4CE">
      <w:pPr>
        <w:pStyle w:val="8"/>
      </w:pPr>
    </w:p>
    <w:p w14:paraId="54F75C5C">
      <w:pPr>
        <w:pStyle w:val="8"/>
        <w:spacing w:before="7"/>
      </w:pPr>
    </w:p>
    <w:p w14:paraId="2E4320BC">
      <w:pPr>
        <w:spacing w:before="0"/>
        <w:ind w:left="359" w:right="0" w:firstLine="0"/>
        <w:jc w:val="left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2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p w14:paraId="28B0E02A">
      <w:pPr>
        <w:spacing w:after="0"/>
        <w:jc w:val="left"/>
        <w:rPr>
          <w:b/>
          <w:sz w:val="24"/>
        </w:rPr>
        <w:sectPr>
          <w:pgSz w:w="12240" w:h="15840"/>
          <w:pgMar w:top="1360" w:right="1440" w:bottom="1260" w:left="1440" w:header="728" w:footer="1062" w:gutter="0"/>
          <w:pgNumType w:fmt="decimal"/>
          <w:cols w:space="720" w:num="1"/>
        </w:sectPr>
      </w:pPr>
    </w:p>
    <w:p w14:paraId="72D28C47">
      <w:pPr>
        <w:pStyle w:val="2"/>
      </w:pPr>
      <w:r>
        <w:t>Practical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59CF792B">
      <w:pPr>
        <w:pStyle w:val="8"/>
        <w:spacing w:before="205"/>
        <w:rPr>
          <w:b/>
          <w:sz w:val="32"/>
        </w:rPr>
      </w:pPr>
    </w:p>
    <w:p w14:paraId="30DC803B">
      <w:pPr>
        <w:pStyle w:val="3"/>
        <w:spacing w:line="276" w:lineRule="auto"/>
        <w:ind w:right="363"/>
        <w:jc w:val="both"/>
      </w:pPr>
      <w:r>
        <w:t>Practical Title: Registration Form with Frontend Validation and User-Friendly Error Handling</w:t>
      </w:r>
    </w:p>
    <w:p w14:paraId="0C73BF26">
      <w:pPr>
        <w:spacing w:before="200"/>
        <w:ind w:left="360" w:right="359" w:firstLine="0"/>
        <w:jc w:val="both"/>
        <w:rPr>
          <w:sz w:val="21"/>
        </w:rPr>
      </w:pPr>
      <w:r>
        <w:rPr>
          <w:sz w:val="24"/>
        </w:rPr>
        <w:t xml:space="preserve">Problem Definition: </w:t>
      </w:r>
      <w:r>
        <w:rPr>
          <w:sz w:val="21"/>
        </w:rPr>
        <w:t>Create a student registration form with HTML5 input types and JavaScript validation for name, email, mobile number, password, confirm password, course, year, gender, and terms acceptance. Use Regular Expression for validations.</w:t>
      </w:r>
    </w:p>
    <w:p w14:paraId="6CBBF97F">
      <w:pPr>
        <w:pStyle w:val="8"/>
        <w:rPr>
          <w:sz w:val="21"/>
        </w:rPr>
      </w:pPr>
    </w:p>
    <w:p w14:paraId="1590E99C">
      <w:pPr>
        <w:pStyle w:val="8"/>
        <w:spacing w:before="87"/>
        <w:rPr>
          <w:sz w:val="21"/>
        </w:rPr>
      </w:pPr>
    </w:p>
    <w:p w14:paraId="71270B8C">
      <w:pPr>
        <w:pStyle w:val="4"/>
        <w:jc w:val="both"/>
      </w:pPr>
      <w:r>
        <w:t>Theory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79CE721F">
      <w:pPr>
        <w:pStyle w:val="5"/>
        <w:numPr>
          <w:ilvl w:val="0"/>
          <w:numId w:val="4"/>
        </w:numPr>
        <w:tabs>
          <w:tab w:val="left" w:pos="600"/>
        </w:tabs>
        <w:spacing w:before="249" w:after="0" w:line="240" w:lineRule="auto"/>
        <w:ind w:left="600" w:right="0" w:hanging="240"/>
        <w:jc w:val="left"/>
      </w:pPr>
      <w:r>
        <w:t>Are</w:t>
      </w:r>
      <w:r>
        <w:rPr>
          <w:spacing w:val="-3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attributes</w:t>
      </w:r>
      <w:r>
        <w:rPr>
          <w:spacing w:val="-2"/>
        </w:rPr>
        <w:t xml:space="preserve"> used?</w:t>
      </w:r>
    </w:p>
    <w:p w14:paraId="64D3165F">
      <w:pPr>
        <w:pStyle w:val="8"/>
        <w:rPr>
          <w:b/>
        </w:rPr>
      </w:pPr>
    </w:p>
    <w:p w14:paraId="29D7D2EB">
      <w:pPr>
        <w:spacing w:before="0"/>
        <w:ind w:left="359" w:right="418" w:firstLine="0"/>
        <w:jc w:val="both"/>
        <w:rPr>
          <w:sz w:val="21"/>
        </w:rPr>
      </w:pPr>
      <w:r>
        <w:rPr>
          <w:b/>
          <w:sz w:val="21"/>
        </w:rPr>
        <w:t>Yes,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correct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input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types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attributes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used.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Text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used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names,</w:t>
      </w:r>
      <w:r>
        <w:rPr>
          <w:spacing w:val="-1"/>
          <w:sz w:val="21"/>
        </w:rPr>
        <w:t xml:space="preserve"> </w:t>
      </w:r>
      <w:r>
        <w:rPr>
          <w:sz w:val="21"/>
        </w:rPr>
        <w:t>email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email</w:t>
      </w:r>
      <w:r>
        <w:rPr>
          <w:spacing w:val="-1"/>
          <w:sz w:val="21"/>
        </w:rPr>
        <w:t xml:space="preserve"> </w:t>
      </w:r>
      <w:r>
        <w:rPr>
          <w:sz w:val="21"/>
        </w:rPr>
        <w:t>addresses, password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passwords,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required</w:t>
      </w:r>
      <w:r>
        <w:rPr>
          <w:spacing w:val="-3"/>
          <w:sz w:val="21"/>
        </w:rPr>
        <w:t xml:space="preserve"> </w:t>
      </w:r>
      <w:r>
        <w:rPr>
          <w:sz w:val="21"/>
        </w:rPr>
        <w:t>attribute</w:t>
      </w:r>
      <w:r>
        <w:rPr>
          <w:spacing w:val="-2"/>
          <w:sz w:val="21"/>
        </w:rPr>
        <w:t xml:space="preserve"> </w:t>
      </w:r>
      <w:r>
        <w:rPr>
          <w:sz w:val="21"/>
        </w:rPr>
        <w:t>ensures</w:t>
      </w:r>
      <w:r>
        <w:rPr>
          <w:spacing w:val="-2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mandatory</w:t>
      </w:r>
      <w:r>
        <w:rPr>
          <w:spacing w:val="-2"/>
          <w:sz w:val="21"/>
        </w:rPr>
        <w:t xml:space="preserve"> </w:t>
      </w:r>
      <w:r>
        <w:rPr>
          <w:sz w:val="21"/>
        </w:rPr>
        <w:t>fields</w:t>
      </w:r>
      <w:r>
        <w:rPr>
          <w:spacing w:val="-2"/>
          <w:sz w:val="21"/>
        </w:rPr>
        <w:t xml:space="preserve"> </w:t>
      </w:r>
      <w:r>
        <w:rPr>
          <w:sz w:val="21"/>
        </w:rPr>
        <w:t>cannot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left</w:t>
      </w:r>
      <w:r>
        <w:rPr>
          <w:spacing w:val="-2"/>
          <w:sz w:val="21"/>
        </w:rPr>
        <w:t xml:space="preserve"> empty.</w:t>
      </w:r>
    </w:p>
    <w:p w14:paraId="41D0E5F1">
      <w:pPr>
        <w:pStyle w:val="8"/>
        <w:rPr>
          <w:sz w:val="21"/>
        </w:rPr>
      </w:pPr>
    </w:p>
    <w:p w14:paraId="5B1950AD">
      <w:pPr>
        <w:pStyle w:val="5"/>
        <w:numPr>
          <w:ilvl w:val="0"/>
          <w:numId w:val="4"/>
        </w:numPr>
        <w:tabs>
          <w:tab w:val="left" w:pos="599"/>
        </w:tabs>
        <w:spacing w:before="0" w:after="0" w:line="240" w:lineRule="auto"/>
        <w:ind w:left="599" w:right="0" w:hanging="240"/>
        <w:jc w:val="left"/>
      </w:pPr>
      <w:r>
        <w:t>Are</w:t>
      </w:r>
      <w:r>
        <w:rPr>
          <w:spacing w:val="-4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near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rPr>
          <w:spacing w:val="-2"/>
        </w:rPr>
        <w:t>fields?</w:t>
      </w:r>
    </w:p>
    <w:p w14:paraId="79B318AF">
      <w:pPr>
        <w:pStyle w:val="8"/>
        <w:rPr>
          <w:b/>
        </w:rPr>
      </w:pPr>
    </w:p>
    <w:p w14:paraId="34933BF5">
      <w:pPr>
        <w:spacing w:before="0"/>
        <w:ind w:left="359" w:right="366" w:firstLine="0"/>
        <w:jc w:val="both"/>
        <w:rPr>
          <w:sz w:val="21"/>
        </w:rPr>
      </w:pPr>
      <w:r>
        <w:rPr>
          <w:sz w:val="21"/>
        </w:rPr>
        <w:t>No.</w:t>
      </w:r>
      <w:r>
        <w:rPr>
          <w:spacing w:val="-3"/>
          <w:sz w:val="21"/>
        </w:rPr>
        <w:t xml:space="preserve"> </w:t>
      </w:r>
      <w:r>
        <w:rPr>
          <w:sz w:val="21"/>
        </w:rPr>
        <w:t>Validation</w:t>
      </w:r>
      <w:r>
        <w:rPr>
          <w:spacing w:val="-3"/>
          <w:sz w:val="21"/>
        </w:rPr>
        <w:t xml:space="preserve"> </w:t>
      </w:r>
      <w:r>
        <w:rPr>
          <w:sz w:val="21"/>
        </w:rPr>
        <w:t>errors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3"/>
          <w:sz w:val="21"/>
        </w:rPr>
        <w:t xml:space="preserve"> </w:t>
      </w:r>
      <w:r>
        <w:rPr>
          <w:sz w:val="21"/>
        </w:rPr>
        <w:t>currently</w:t>
      </w:r>
      <w:r>
        <w:rPr>
          <w:spacing w:val="-3"/>
          <w:sz w:val="21"/>
        </w:rPr>
        <w:t xml:space="preserve"> </w:t>
      </w:r>
      <w:r>
        <w:rPr>
          <w:sz w:val="21"/>
        </w:rPr>
        <w:t>displayed</w:t>
      </w:r>
      <w:r>
        <w:rPr>
          <w:spacing w:val="-3"/>
          <w:sz w:val="21"/>
        </w:rPr>
        <w:t xml:space="preserve"> </w:t>
      </w:r>
      <w:r>
        <w:rPr>
          <w:sz w:val="21"/>
        </w:rPr>
        <w:t>through</w:t>
      </w:r>
      <w:r>
        <w:rPr>
          <w:spacing w:val="-3"/>
          <w:sz w:val="21"/>
        </w:rPr>
        <w:t xml:space="preserve"> </w:t>
      </w:r>
      <w:r>
        <w:rPr>
          <w:sz w:val="21"/>
        </w:rPr>
        <w:t>alert</w:t>
      </w:r>
      <w:r>
        <w:rPr>
          <w:spacing w:val="-3"/>
          <w:sz w:val="21"/>
        </w:rPr>
        <w:t xml:space="preserve"> </w:t>
      </w:r>
      <w:r>
        <w:rPr>
          <w:sz w:val="21"/>
        </w:rPr>
        <w:t>messages</w:t>
      </w:r>
      <w:r>
        <w:rPr>
          <w:spacing w:val="-3"/>
          <w:sz w:val="21"/>
        </w:rPr>
        <w:t xml:space="preserve"> </w:t>
      </w:r>
      <w:r>
        <w:rPr>
          <w:sz w:val="21"/>
        </w:rPr>
        <w:t>rather</w:t>
      </w:r>
      <w:r>
        <w:rPr>
          <w:spacing w:val="-3"/>
          <w:sz w:val="21"/>
        </w:rPr>
        <w:t xml:space="preserve"> </w:t>
      </w:r>
      <w:r>
        <w:rPr>
          <w:sz w:val="21"/>
        </w:rPr>
        <w:t>than</w:t>
      </w:r>
      <w:r>
        <w:rPr>
          <w:spacing w:val="-3"/>
          <w:sz w:val="21"/>
        </w:rPr>
        <w:t xml:space="preserve"> </w:t>
      </w:r>
      <w:r>
        <w:rPr>
          <w:sz w:val="21"/>
        </w:rPr>
        <w:t>near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relevant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input </w:t>
      </w:r>
      <w:r>
        <w:rPr>
          <w:spacing w:val="-2"/>
          <w:sz w:val="21"/>
        </w:rPr>
        <w:t>fields.</w:t>
      </w:r>
    </w:p>
    <w:p w14:paraId="6FF76B89">
      <w:pPr>
        <w:pStyle w:val="8"/>
        <w:rPr>
          <w:sz w:val="21"/>
        </w:rPr>
      </w:pPr>
    </w:p>
    <w:p w14:paraId="32B6835F">
      <w:pPr>
        <w:pStyle w:val="5"/>
        <w:numPr>
          <w:ilvl w:val="0"/>
          <w:numId w:val="4"/>
        </w:numPr>
        <w:tabs>
          <w:tab w:val="left" w:pos="599"/>
        </w:tabs>
        <w:spacing w:before="0" w:after="0" w:line="240" w:lineRule="auto"/>
        <w:ind w:left="599" w:right="0" w:hanging="240"/>
        <w:jc w:val="left"/>
      </w:pPr>
      <w:r>
        <w:t>Is</w:t>
      </w:r>
      <w:r>
        <w:rPr>
          <w:spacing w:val="-4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strength</w:t>
      </w:r>
      <w:r>
        <w:rPr>
          <w:spacing w:val="-4"/>
        </w:rPr>
        <w:t xml:space="preserve"> </w:t>
      </w:r>
      <w:r>
        <w:rPr>
          <w:spacing w:val="-2"/>
        </w:rPr>
        <w:t>checked?</w:t>
      </w:r>
    </w:p>
    <w:p w14:paraId="729A2B23">
      <w:pPr>
        <w:pStyle w:val="8"/>
        <w:spacing w:before="46"/>
        <w:rPr>
          <w:b/>
        </w:rPr>
      </w:pPr>
    </w:p>
    <w:p w14:paraId="6620AD4E">
      <w:pPr>
        <w:spacing w:before="0"/>
        <w:ind w:left="359" w:right="381" w:firstLine="0"/>
        <w:jc w:val="left"/>
        <w:rPr>
          <w:sz w:val="21"/>
        </w:rPr>
      </w:pPr>
      <w:r>
        <w:rPr>
          <w:sz w:val="21"/>
        </w:rPr>
        <w:t>Yes,</w:t>
      </w:r>
      <w:r>
        <w:rPr>
          <w:spacing w:val="-4"/>
          <w:sz w:val="21"/>
        </w:rPr>
        <w:t xml:space="preserve"> </w:t>
      </w:r>
      <w:r>
        <w:rPr>
          <w:sz w:val="21"/>
        </w:rPr>
        <w:t>password</w:t>
      </w:r>
      <w:r>
        <w:rPr>
          <w:spacing w:val="-4"/>
          <w:sz w:val="21"/>
        </w:rPr>
        <w:t xml:space="preserve"> </w:t>
      </w:r>
      <w:r>
        <w:rPr>
          <w:sz w:val="21"/>
        </w:rPr>
        <w:t>strength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checked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JavaScript</w:t>
      </w:r>
      <w:r>
        <w:rPr>
          <w:spacing w:val="-4"/>
          <w:sz w:val="21"/>
        </w:rPr>
        <w:t xml:space="preserve"> </w:t>
      </w:r>
      <w:r>
        <w:rPr>
          <w:sz w:val="21"/>
        </w:rPr>
        <w:t>validation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minimum</w:t>
      </w:r>
      <w:r>
        <w:rPr>
          <w:spacing w:val="-4"/>
          <w:sz w:val="21"/>
        </w:rPr>
        <w:t xml:space="preserve"> </w:t>
      </w:r>
      <w:r>
        <w:rPr>
          <w:sz w:val="21"/>
        </w:rPr>
        <w:t>length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character </w:t>
      </w:r>
      <w:r>
        <w:rPr>
          <w:spacing w:val="-2"/>
          <w:sz w:val="21"/>
        </w:rPr>
        <w:t>requirements.</w:t>
      </w:r>
    </w:p>
    <w:p w14:paraId="608CD6CF">
      <w:pPr>
        <w:pStyle w:val="5"/>
        <w:numPr>
          <w:ilvl w:val="0"/>
          <w:numId w:val="4"/>
        </w:numPr>
        <w:tabs>
          <w:tab w:val="left" w:pos="599"/>
        </w:tabs>
        <w:spacing w:before="241" w:after="0" w:line="240" w:lineRule="auto"/>
        <w:ind w:left="599" w:right="0" w:hanging="240"/>
        <w:jc w:val="left"/>
      </w:pP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accessible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keyboard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screen-reader-friendly</w:t>
      </w:r>
      <w:r>
        <w:rPr>
          <w:spacing w:val="-3"/>
        </w:rPr>
        <w:t xml:space="preserve"> </w:t>
      </w:r>
      <w:r>
        <w:rPr>
          <w:spacing w:val="-2"/>
        </w:rPr>
        <w:t>labels?</w:t>
      </w:r>
    </w:p>
    <w:p w14:paraId="4A8153AE">
      <w:pPr>
        <w:pStyle w:val="8"/>
        <w:rPr>
          <w:b/>
        </w:rPr>
      </w:pPr>
    </w:p>
    <w:p w14:paraId="4BACB11D">
      <w:pPr>
        <w:spacing w:before="0" w:line="276" w:lineRule="auto"/>
        <w:ind w:left="359" w:right="381" w:firstLine="0"/>
        <w:jc w:val="left"/>
        <w:rPr>
          <w:sz w:val="21"/>
        </w:rPr>
      </w:pPr>
      <w:r>
        <w:rPr>
          <w:sz w:val="21"/>
        </w:rPr>
        <w:t>Partially.</w:t>
      </w:r>
      <w:r>
        <w:rPr>
          <w:spacing w:val="-3"/>
          <w:sz w:val="21"/>
        </w:rPr>
        <w:t xml:space="preserve"> </w:t>
      </w:r>
      <w:r>
        <w:rPr>
          <w:sz w:val="21"/>
        </w:rPr>
        <w:t>Keyboard</w:t>
      </w:r>
      <w:r>
        <w:rPr>
          <w:spacing w:val="-3"/>
          <w:sz w:val="21"/>
        </w:rPr>
        <w:t xml:space="preserve"> </w:t>
      </w:r>
      <w:r>
        <w:rPr>
          <w:sz w:val="21"/>
        </w:rPr>
        <w:t>access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supported,</w:t>
      </w:r>
      <w:r>
        <w:rPr>
          <w:spacing w:val="-3"/>
          <w:sz w:val="21"/>
        </w:rPr>
        <w:t xml:space="preserve"> </w:t>
      </w:r>
      <w:r>
        <w:rPr>
          <w:sz w:val="21"/>
        </w:rPr>
        <w:t>but</w:t>
      </w:r>
      <w:r>
        <w:rPr>
          <w:spacing w:val="-3"/>
          <w:sz w:val="21"/>
        </w:rPr>
        <w:t xml:space="preserve"> </w:t>
      </w:r>
      <w:r>
        <w:rPr>
          <w:sz w:val="21"/>
        </w:rPr>
        <w:t>labels</w:t>
      </w:r>
      <w:r>
        <w:rPr>
          <w:spacing w:val="-3"/>
          <w:sz w:val="21"/>
        </w:rPr>
        <w:t xml:space="preserve"> </w:t>
      </w:r>
      <w:r>
        <w:rPr>
          <w:sz w:val="21"/>
        </w:rPr>
        <w:t>should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3"/>
          <w:sz w:val="21"/>
        </w:rPr>
        <w:t xml:space="preserve"> </w:t>
      </w:r>
      <w:r>
        <w:rPr>
          <w:sz w:val="21"/>
        </w:rPr>
        <w:t>linked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their</w:t>
      </w:r>
      <w:r>
        <w:rPr>
          <w:spacing w:val="-3"/>
          <w:sz w:val="21"/>
        </w:rPr>
        <w:t xml:space="preserve"> </w:t>
      </w:r>
      <w:r>
        <w:rPr>
          <w:sz w:val="21"/>
        </w:rPr>
        <w:t>corresponding</w:t>
      </w:r>
      <w:r>
        <w:rPr>
          <w:spacing w:val="-3"/>
          <w:sz w:val="21"/>
        </w:rPr>
        <w:t xml:space="preserve"> </w:t>
      </w:r>
      <w:r>
        <w:rPr>
          <w:sz w:val="21"/>
        </w:rPr>
        <w:t>input</w:t>
      </w:r>
      <w:r>
        <w:rPr>
          <w:spacing w:val="-3"/>
          <w:sz w:val="21"/>
        </w:rPr>
        <w:t xml:space="preserve"> </w:t>
      </w:r>
      <w:r>
        <w:rPr>
          <w:sz w:val="21"/>
        </w:rPr>
        <w:t>fields using the for attribute for better screen-reader accessibility.</w:t>
      </w:r>
    </w:p>
    <w:p w14:paraId="3E2CDDC4">
      <w:pPr>
        <w:spacing w:after="0" w:line="276" w:lineRule="auto"/>
        <w:jc w:val="left"/>
        <w:rPr>
          <w:sz w:val="21"/>
        </w:rPr>
        <w:sectPr>
          <w:pgSz w:w="12240" w:h="15840"/>
          <w:pgMar w:top="1360" w:right="1440" w:bottom="1260" w:left="1440" w:header="728" w:footer="1062" w:gutter="0"/>
          <w:pgNumType w:fmt="decimal"/>
          <w:cols w:space="720" w:num="1"/>
        </w:sectPr>
      </w:pPr>
    </w:p>
    <w:p w14:paraId="683298F1">
      <w:pPr>
        <w:pStyle w:val="3"/>
        <w:spacing w:before="80"/>
      </w:pPr>
      <w:r>
        <w:rPr>
          <w:spacing w:val="-2"/>
        </w:rPr>
        <w:t>Validation:</w:t>
      </w:r>
    </w:p>
    <w:p w14:paraId="37102521">
      <w:pPr>
        <w:pStyle w:val="8"/>
        <w:spacing w:before="5"/>
        <w:rPr>
          <w:b/>
          <w:sz w:val="19"/>
        </w:rPr>
      </w:pPr>
      <w:r>
        <w:rPr>
          <w:b/>
          <w:sz w:val="19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157480</wp:posOffset>
            </wp:positionV>
            <wp:extent cx="5480685" cy="2604770"/>
            <wp:effectExtent l="0" t="0" r="0" b="0"/>
            <wp:wrapTopAndBottom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783" cy="2605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9DA46">
      <w:pPr>
        <w:pStyle w:val="8"/>
        <w:rPr>
          <w:b/>
          <w:sz w:val="28"/>
        </w:rPr>
      </w:pPr>
    </w:p>
    <w:p w14:paraId="7D35CF23">
      <w:pPr>
        <w:pStyle w:val="8"/>
        <w:spacing w:before="116"/>
        <w:rPr>
          <w:b/>
          <w:sz w:val="28"/>
        </w:rPr>
      </w:pPr>
    </w:p>
    <w:p w14:paraId="56E0964F">
      <w:pPr>
        <w:pStyle w:val="3"/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225425</wp:posOffset>
            </wp:positionV>
            <wp:extent cx="5482590" cy="3019425"/>
            <wp:effectExtent l="0" t="0" r="0" b="0"/>
            <wp:wrapTopAndBottom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Implementation/</w:t>
      </w:r>
      <w:r>
        <w:rPr>
          <w:spacing w:val="8"/>
        </w:rPr>
        <w:t xml:space="preserve"> </w:t>
      </w:r>
      <w:r>
        <w:rPr>
          <w:spacing w:val="-2"/>
        </w:rPr>
        <w:t>Output/Result</w:t>
      </w:r>
    </w:p>
    <w:p w14:paraId="4E460B14">
      <w:pPr>
        <w:pStyle w:val="3"/>
        <w:spacing w:after="0"/>
        <w:sectPr>
          <w:pgSz w:w="12240" w:h="15840"/>
          <w:pgMar w:top="1360" w:right="1440" w:bottom="1260" w:left="1440" w:header="728" w:footer="1062" w:gutter="0"/>
          <w:pgNumType w:fmt="decimal"/>
          <w:cols w:space="720" w:num="1"/>
        </w:sectPr>
      </w:pPr>
    </w:p>
    <w:p w14:paraId="201D3BE3">
      <w:pPr>
        <w:pStyle w:val="8"/>
        <w:spacing w:before="10"/>
        <w:rPr>
          <w:b/>
          <w:sz w:val="6"/>
        </w:rPr>
      </w:pPr>
    </w:p>
    <w:p w14:paraId="55DFE31C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78145" cy="2886075"/>
            <wp:effectExtent l="0" t="0" r="0" b="0"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71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65BE">
      <w:pPr>
        <w:pStyle w:val="8"/>
        <w:spacing w:before="3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163195</wp:posOffset>
            </wp:positionV>
            <wp:extent cx="5368925" cy="3033395"/>
            <wp:effectExtent l="0" t="0" r="0" b="0"/>
            <wp:wrapTopAndBottom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774" cy="303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BB084">
      <w:pPr>
        <w:pStyle w:val="8"/>
        <w:spacing w:after="0"/>
        <w:rPr>
          <w:b/>
          <w:sz w:val="20"/>
        </w:rPr>
        <w:sectPr>
          <w:pgSz w:w="12240" w:h="15840"/>
          <w:pgMar w:top="1360" w:right="1440" w:bottom="1260" w:left="1440" w:header="728" w:footer="1062" w:gutter="0"/>
          <w:pgNumType w:fmt="decimal"/>
          <w:cols w:space="720" w:num="1"/>
        </w:sectPr>
      </w:pPr>
    </w:p>
    <w:p w14:paraId="1FC45849">
      <w:pPr>
        <w:pStyle w:val="3"/>
        <w:spacing w:before="80"/>
      </w:pPr>
      <w:r>
        <w:t>GitHub</w:t>
      </w:r>
      <w:r>
        <w:rPr>
          <w:spacing w:val="-4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rPr>
          <w:spacing w:val="-2"/>
        </w:rPr>
        <w:t>Link:</w:t>
      </w:r>
    </w:p>
    <w:p w14:paraId="319A8A02">
      <w:pPr>
        <w:pStyle w:val="8"/>
        <w:spacing w:before="48"/>
        <w:ind w:left="360"/>
      </w:pPr>
      <w:r>
        <w:fldChar w:fldCharType="begin"/>
      </w:r>
      <w:r>
        <w:instrText xml:space="preserve"> HYPERLINK "https://github.com/yakshu205/StudentHub.git" \h </w:instrText>
      </w:r>
      <w:r>
        <w:fldChar w:fldCharType="separate"/>
      </w:r>
      <w:r>
        <w:rPr>
          <w:color w:val="467885"/>
          <w:spacing w:val="-2"/>
          <w:u w:val="single" w:color="467885"/>
        </w:rPr>
        <w:t>https://github.com/yakshu205/StudentHub.git</w:t>
      </w:r>
      <w:r>
        <w:rPr>
          <w:color w:val="467885"/>
          <w:spacing w:val="-2"/>
          <w:u w:val="single" w:color="467885"/>
        </w:rPr>
        <w:fldChar w:fldCharType="end"/>
      </w:r>
    </w:p>
    <w:p w14:paraId="71DB6794">
      <w:pPr>
        <w:pStyle w:val="3"/>
        <w:spacing w:before="241"/>
      </w:pPr>
      <w:r>
        <w:t>Learning</w:t>
      </w:r>
      <w:r>
        <w:rPr>
          <w:spacing w:val="-2"/>
        </w:rPr>
        <w:t xml:space="preserve"> Outcomes:</w:t>
      </w:r>
    </w:p>
    <w:p w14:paraId="1B1199A4">
      <w:pPr>
        <w:pStyle w:val="13"/>
        <w:numPr>
          <w:ilvl w:val="0"/>
          <w:numId w:val="5"/>
        </w:numPr>
        <w:tabs>
          <w:tab w:val="left" w:pos="1439"/>
        </w:tabs>
        <w:spacing w:before="47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HTML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creation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types.</w:t>
      </w:r>
    </w:p>
    <w:p w14:paraId="5F523400">
      <w:pPr>
        <w:pStyle w:val="13"/>
        <w:numPr>
          <w:ilvl w:val="0"/>
          <w:numId w:val="5"/>
        </w:numPr>
        <w:tabs>
          <w:tab w:val="left" w:pos="1439"/>
        </w:tabs>
        <w:spacing w:before="41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client-side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JavaScript.</w:t>
      </w:r>
    </w:p>
    <w:p w14:paraId="292907C9">
      <w:pPr>
        <w:pStyle w:val="13"/>
        <w:numPr>
          <w:ilvl w:val="0"/>
          <w:numId w:val="5"/>
        </w:numPr>
        <w:tabs>
          <w:tab w:val="left" w:pos="1439"/>
        </w:tabs>
        <w:spacing w:before="4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Regular</w:t>
      </w:r>
      <w:r>
        <w:rPr>
          <w:spacing w:val="-3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validating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inputs.</w:t>
      </w:r>
    </w:p>
    <w:p w14:paraId="4DC61607">
      <w:pPr>
        <w:pStyle w:val="13"/>
        <w:numPr>
          <w:ilvl w:val="0"/>
          <w:numId w:val="5"/>
        </w:numPr>
        <w:tabs>
          <w:tab w:val="left" w:pos="1439"/>
        </w:tabs>
        <w:spacing w:before="4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password</w:t>
      </w:r>
      <w:r>
        <w:rPr>
          <w:spacing w:val="-3"/>
          <w:sz w:val="24"/>
        </w:rPr>
        <w:t xml:space="preserve"> </w:t>
      </w:r>
      <w:r>
        <w:rPr>
          <w:sz w:val="24"/>
        </w:rPr>
        <w:t>strength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checks.</w:t>
      </w:r>
    </w:p>
    <w:p w14:paraId="5FCEAA47">
      <w:pPr>
        <w:pStyle w:val="13"/>
        <w:numPr>
          <w:ilvl w:val="0"/>
          <w:numId w:val="5"/>
        </w:numPr>
        <w:tabs>
          <w:tab w:val="left" w:pos="1439"/>
        </w:tabs>
        <w:spacing w:before="41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7"/>
          <w:sz w:val="24"/>
        </w:rPr>
        <w:t xml:space="preserve"> </w:t>
      </w: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errors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messages.</w:t>
      </w:r>
    </w:p>
    <w:p w14:paraId="727802B9">
      <w:pPr>
        <w:pStyle w:val="13"/>
        <w:numPr>
          <w:ilvl w:val="0"/>
          <w:numId w:val="5"/>
        </w:numPr>
        <w:tabs>
          <w:tab w:val="left" w:pos="1439"/>
        </w:tabs>
        <w:spacing w:before="4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basic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keyboard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screen-reader</w:t>
      </w:r>
      <w:r>
        <w:rPr>
          <w:spacing w:val="-2"/>
          <w:sz w:val="24"/>
        </w:rPr>
        <w:t xml:space="preserve"> users.</w:t>
      </w:r>
    </w:p>
    <w:p w14:paraId="7A0AC4C6">
      <w:pPr>
        <w:spacing w:before="242"/>
        <w:ind w:left="360" w:right="0" w:firstLine="0"/>
        <w:jc w:val="left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2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p w14:paraId="4503A7A4">
      <w:pPr>
        <w:spacing w:after="0"/>
        <w:jc w:val="left"/>
        <w:rPr>
          <w:b/>
          <w:sz w:val="24"/>
        </w:rPr>
        <w:sectPr>
          <w:pgSz w:w="12240" w:h="15840"/>
          <w:pgMar w:top="1360" w:right="1440" w:bottom="1260" w:left="1440" w:header="728" w:footer="1062" w:gutter="0"/>
          <w:pgNumType w:fmt="decimal"/>
          <w:cols w:space="720" w:num="1"/>
        </w:sectPr>
      </w:pPr>
    </w:p>
    <w:p w14:paraId="780A4D50">
      <w:pPr>
        <w:pStyle w:val="2"/>
      </w:pPr>
      <w:r>
        <w:t>Practical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10"/>
        </w:rPr>
        <w:t>6</w:t>
      </w:r>
    </w:p>
    <w:p w14:paraId="080EB7A8">
      <w:pPr>
        <w:pStyle w:val="8"/>
        <w:spacing w:before="205"/>
        <w:rPr>
          <w:b/>
          <w:sz w:val="32"/>
        </w:rPr>
      </w:pPr>
    </w:p>
    <w:p w14:paraId="4BB5CDC8">
      <w:pPr>
        <w:pStyle w:val="3"/>
        <w:spacing w:line="276" w:lineRule="auto"/>
      </w:pPr>
      <w:r>
        <w:t>Practical</w:t>
      </w:r>
      <w:r>
        <w:rPr>
          <w:spacing w:val="-4"/>
        </w:rPr>
        <w:t xml:space="preserve"> </w:t>
      </w:r>
      <w:r>
        <w:t>Title:</w:t>
      </w:r>
      <w:r>
        <w:rPr>
          <w:spacing w:val="-4"/>
        </w:rPr>
        <w:t xml:space="preserve"> </w:t>
      </w:r>
      <w:r>
        <w:t>Rendering</w:t>
      </w:r>
      <w:r>
        <w:rPr>
          <w:spacing w:val="-4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Fetch</w:t>
      </w:r>
      <w:r>
        <w:rPr>
          <w:spacing w:val="-4"/>
        </w:rPr>
        <w:t xml:space="preserve"> </w:t>
      </w:r>
      <w:r>
        <w:t>API,</w:t>
      </w:r>
      <w:r>
        <w:rPr>
          <w:spacing w:val="-4"/>
        </w:rPr>
        <w:t xml:space="preserve"> </w:t>
      </w:r>
      <w:r>
        <w:t>Search and Filter</w:t>
      </w:r>
    </w:p>
    <w:p w14:paraId="72E1382F">
      <w:pPr>
        <w:spacing w:before="200"/>
        <w:ind w:left="360" w:right="0" w:firstLine="0"/>
        <w:jc w:val="left"/>
        <w:rPr>
          <w:sz w:val="21"/>
        </w:rPr>
      </w:pPr>
      <w:r>
        <w:rPr>
          <w:sz w:val="24"/>
        </w:rPr>
        <w:t>Problem</w:t>
      </w:r>
      <w:r>
        <w:rPr>
          <w:spacing w:val="-4"/>
          <w:sz w:val="24"/>
        </w:rPr>
        <w:t xml:space="preserve"> </w:t>
      </w:r>
      <w:r>
        <w:rPr>
          <w:sz w:val="24"/>
        </w:rPr>
        <w:t>Definition:</w:t>
      </w:r>
      <w:r>
        <w:rPr>
          <w:spacing w:val="-1"/>
          <w:sz w:val="24"/>
        </w:rPr>
        <w:t xml:space="preserve"> </w:t>
      </w:r>
      <w:r>
        <w:rPr>
          <w:sz w:val="21"/>
        </w:rPr>
        <w:t>Display</w:t>
      </w:r>
      <w:r>
        <w:rPr>
          <w:spacing w:val="-3"/>
          <w:sz w:val="21"/>
        </w:rPr>
        <w:t xml:space="preserve"> </w:t>
      </w:r>
      <w:r>
        <w:rPr>
          <w:sz w:val="21"/>
        </w:rPr>
        <w:t>event</w:t>
      </w:r>
      <w:r>
        <w:rPr>
          <w:spacing w:val="-3"/>
          <w:sz w:val="21"/>
        </w:rPr>
        <w:t xml:space="preserve"> </w:t>
      </w:r>
      <w:r>
        <w:rPr>
          <w:sz w:val="21"/>
        </w:rPr>
        <w:t>lists,</w:t>
      </w:r>
      <w:r>
        <w:rPr>
          <w:spacing w:val="-3"/>
          <w:sz w:val="21"/>
        </w:rPr>
        <w:t xml:space="preserve"> </w:t>
      </w:r>
      <w:r>
        <w:rPr>
          <w:sz w:val="21"/>
        </w:rPr>
        <w:t>student</w:t>
      </w:r>
      <w:r>
        <w:rPr>
          <w:spacing w:val="-3"/>
          <w:sz w:val="21"/>
        </w:rPr>
        <w:t xml:space="preserve"> </w:t>
      </w:r>
      <w:r>
        <w:rPr>
          <w:sz w:val="21"/>
        </w:rPr>
        <w:t>profiles,</w:t>
      </w:r>
      <w:r>
        <w:rPr>
          <w:spacing w:val="-3"/>
          <w:sz w:val="21"/>
        </w:rPr>
        <w:t xml:space="preserve"> </w:t>
      </w:r>
      <w:r>
        <w:rPr>
          <w:sz w:val="21"/>
        </w:rPr>
        <w:t>notices,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FAQs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external</w:t>
      </w:r>
      <w:r>
        <w:rPr>
          <w:spacing w:val="-3"/>
          <w:sz w:val="21"/>
        </w:rPr>
        <w:t xml:space="preserve"> </w:t>
      </w:r>
      <w:r>
        <w:rPr>
          <w:sz w:val="21"/>
        </w:rPr>
        <w:t>JSON</w:t>
      </w:r>
      <w:r>
        <w:rPr>
          <w:spacing w:val="-3"/>
          <w:sz w:val="21"/>
        </w:rPr>
        <w:t xml:space="preserve"> </w:t>
      </w:r>
      <w:r>
        <w:rPr>
          <w:sz w:val="21"/>
        </w:rPr>
        <w:t>files using Fetch API. Implement dynamic rendering, search, filter, sorting, and pagination.</w:t>
      </w:r>
    </w:p>
    <w:p w14:paraId="05B7BF02">
      <w:pPr>
        <w:pStyle w:val="8"/>
        <w:spacing w:before="80"/>
        <w:rPr>
          <w:sz w:val="21"/>
        </w:rPr>
      </w:pPr>
    </w:p>
    <w:p w14:paraId="7780FDAC">
      <w:pPr>
        <w:pStyle w:val="4"/>
        <w:spacing w:before="1"/>
      </w:pPr>
      <w:r>
        <w:t>Theory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6C04359E">
      <w:pPr>
        <w:pStyle w:val="5"/>
        <w:numPr>
          <w:ilvl w:val="0"/>
          <w:numId w:val="6"/>
        </w:numPr>
        <w:tabs>
          <w:tab w:val="left" w:pos="600"/>
        </w:tabs>
        <w:spacing w:before="248" w:after="0" w:line="240" w:lineRule="auto"/>
        <w:ind w:left="600" w:right="0" w:hanging="240"/>
        <w:jc w:val="left"/>
      </w:pPr>
      <w:r>
        <w:t>How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fetched,</w:t>
      </w:r>
      <w:r>
        <w:rPr>
          <w:spacing w:val="-3"/>
        </w:rPr>
        <w:t xml:space="preserve"> </w:t>
      </w:r>
      <w:r>
        <w:t>parsed,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rendered?</w:t>
      </w:r>
    </w:p>
    <w:p w14:paraId="0D6CFF85">
      <w:pPr>
        <w:pStyle w:val="8"/>
        <w:rPr>
          <w:b/>
        </w:rPr>
      </w:pPr>
    </w:p>
    <w:p w14:paraId="1E43B6B7">
      <w:pPr>
        <w:spacing w:before="0"/>
        <w:ind w:left="360" w:right="364" w:firstLine="0"/>
        <w:jc w:val="left"/>
        <w:rPr>
          <w:sz w:val="21"/>
        </w:rPr>
      </w:pPr>
      <w:r>
        <w:rPr>
          <w:sz w:val="21"/>
        </w:rPr>
        <w:t>JSON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fetched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Fetch</w:t>
      </w:r>
      <w:r>
        <w:rPr>
          <w:spacing w:val="-3"/>
          <w:sz w:val="21"/>
        </w:rPr>
        <w:t xml:space="preserve"> </w:t>
      </w:r>
      <w:r>
        <w:rPr>
          <w:sz w:val="21"/>
        </w:rPr>
        <w:t>API,</w:t>
      </w:r>
      <w:r>
        <w:rPr>
          <w:spacing w:val="-3"/>
          <w:sz w:val="21"/>
        </w:rPr>
        <w:t xml:space="preserve"> </w:t>
      </w:r>
      <w:r>
        <w:rPr>
          <w:sz w:val="21"/>
        </w:rPr>
        <w:t>parsed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response.json(),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then</w:t>
      </w:r>
      <w:r>
        <w:rPr>
          <w:spacing w:val="-3"/>
          <w:sz w:val="21"/>
        </w:rPr>
        <w:t xml:space="preserve"> </w:t>
      </w:r>
      <w:r>
        <w:rPr>
          <w:sz w:val="21"/>
        </w:rPr>
        <w:t>rendered</w:t>
      </w:r>
      <w:r>
        <w:rPr>
          <w:spacing w:val="-3"/>
          <w:sz w:val="21"/>
        </w:rPr>
        <w:t xml:space="preserve"> </w:t>
      </w:r>
      <w:r>
        <w:rPr>
          <w:sz w:val="21"/>
        </w:rPr>
        <w:t>dynamically</w:t>
      </w:r>
      <w:r>
        <w:rPr>
          <w:spacing w:val="-3"/>
          <w:sz w:val="21"/>
        </w:rPr>
        <w:t xml:space="preserve"> </w:t>
      </w:r>
      <w:r>
        <w:rPr>
          <w:sz w:val="21"/>
        </w:rPr>
        <w:t>on the webpage using JavaScript DOM methods such as textContent or innerHTML.</w:t>
      </w:r>
    </w:p>
    <w:p w14:paraId="23BC1148">
      <w:pPr>
        <w:pStyle w:val="8"/>
        <w:rPr>
          <w:sz w:val="21"/>
        </w:rPr>
      </w:pPr>
    </w:p>
    <w:p w14:paraId="7D7CF052">
      <w:pPr>
        <w:pStyle w:val="5"/>
        <w:numPr>
          <w:ilvl w:val="0"/>
          <w:numId w:val="6"/>
        </w:numPr>
        <w:tabs>
          <w:tab w:val="left" w:pos="600"/>
        </w:tabs>
        <w:spacing w:before="0" w:after="0" w:line="240" w:lineRule="auto"/>
        <w:ind w:left="600" w:right="0" w:hanging="240"/>
        <w:jc w:val="left"/>
      </w:pPr>
      <w:r>
        <w:t>Which</w:t>
      </w:r>
      <w:r>
        <w:rPr>
          <w:spacing w:val="-3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search,</w:t>
      </w:r>
      <w:r>
        <w:rPr>
          <w:spacing w:val="-2"/>
        </w:rPr>
        <w:t xml:space="preserve"> </w:t>
      </w:r>
      <w:r>
        <w:t>filter,</w:t>
      </w:r>
      <w:r>
        <w:rPr>
          <w:spacing w:val="-3"/>
        </w:rPr>
        <w:t xml:space="preserve"> </w:t>
      </w:r>
      <w:r>
        <w:t>sort,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pagination?</w:t>
      </w:r>
    </w:p>
    <w:p w14:paraId="464C353D">
      <w:pPr>
        <w:pStyle w:val="8"/>
        <w:rPr>
          <w:b/>
        </w:rPr>
      </w:pPr>
    </w:p>
    <w:p w14:paraId="6D565E50"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filter()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is used for search and filtering, sort() for sorting, and slice() for </w:t>
      </w:r>
      <w:r>
        <w:rPr>
          <w:spacing w:val="-2"/>
          <w:sz w:val="21"/>
        </w:rPr>
        <w:t>pagination.</w:t>
      </w:r>
    </w:p>
    <w:p w14:paraId="36CD3867">
      <w:pPr>
        <w:pStyle w:val="8"/>
        <w:rPr>
          <w:sz w:val="21"/>
        </w:rPr>
      </w:pPr>
    </w:p>
    <w:p w14:paraId="4C0DFAC9">
      <w:pPr>
        <w:pStyle w:val="5"/>
        <w:numPr>
          <w:ilvl w:val="0"/>
          <w:numId w:val="6"/>
        </w:numPr>
        <w:tabs>
          <w:tab w:val="left" w:pos="600"/>
        </w:tabs>
        <w:spacing w:before="0" w:after="0" w:line="240" w:lineRule="auto"/>
        <w:ind w:left="600" w:right="0" w:hanging="240"/>
        <w:jc w:val="left"/>
      </w:pPr>
      <w:r>
        <w:t>How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loading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states</w:t>
      </w:r>
      <w:r>
        <w:rPr>
          <w:spacing w:val="-1"/>
        </w:rPr>
        <w:t xml:space="preserve"> </w:t>
      </w:r>
      <w:r>
        <w:rPr>
          <w:spacing w:val="-2"/>
        </w:rPr>
        <w:t>handled?</w:t>
      </w:r>
    </w:p>
    <w:p w14:paraId="18033373">
      <w:pPr>
        <w:pStyle w:val="8"/>
        <w:spacing w:before="46"/>
        <w:rPr>
          <w:b/>
        </w:rPr>
      </w:pPr>
    </w:p>
    <w:p w14:paraId="2B650A3E">
      <w:pPr>
        <w:spacing w:before="0"/>
        <w:ind w:left="360" w:right="613" w:firstLine="0"/>
        <w:jc w:val="left"/>
        <w:rPr>
          <w:sz w:val="21"/>
        </w:rPr>
      </w:pPr>
      <w:r>
        <w:rPr>
          <w:sz w:val="21"/>
        </w:rPr>
        <w:t>Loading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handled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Fetch</w:t>
      </w:r>
      <w:r>
        <w:rPr>
          <w:spacing w:val="-3"/>
          <w:sz w:val="21"/>
        </w:rPr>
        <w:t xml:space="preserve"> </w:t>
      </w:r>
      <w:r>
        <w:rPr>
          <w:sz w:val="21"/>
        </w:rPr>
        <w:t>API,</w:t>
      </w:r>
      <w:r>
        <w:rPr>
          <w:spacing w:val="-3"/>
          <w:sz w:val="21"/>
        </w:rPr>
        <w:t xml:space="preserve"> </w:t>
      </w:r>
      <w:r>
        <w:rPr>
          <w:sz w:val="21"/>
        </w:rPr>
        <w:t>while</w:t>
      </w:r>
      <w:r>
        <w:rPr>
          <w:spacing w:val="-3"/>
          <w:sz w:val="21"/>
        </w:rPr>
        <w:t xml:space="preserve"> </w:t>
      </w:r>
      <w:r>
        <w:rPr>
          <w:sz w:val="21"/>
        </w:rPr>
        <w:t>errors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3"/>
          <w:sz w:val="21"/>
        </w:rPr>
        <w:t xml:space="preserve"> </w:t>
      </w:r>
      <w:r>
        <w:rPr>
          <w:sz w:val="21"/>
        </w:rPr>
        <w:t>handled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.catch()</w:t>
      </w:r>
      <w:r>
        <w:rPr>
          <w:spacing w:val="-3"/>
          <w:sz w:val="21"/>
        </w:rPr>
        <w:t xml:space="preserve"> </w:t>
      </w:r>
      <w:r>
        <w:rPr>
          <w:sz w:val="21"/>
        </w:rPr>
        <w:t>method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dis</w:t>
      </w:r>
      <w:r>
        <w:rPr>
          <w:sz w:val="21"/>
        </w:rPr>
        <w:softHyphen/>
      </w:r>
      <w:r>
        <w:rPr>
          <w:sz w:val="21"/>
        </w:rPr>
        <w:t>played in the browser console.</w:t>
      </w:r>
    </w:p>
    <w:p w14:paraId="2B34B70D">
      <w:pPr>
        <w:pStyle w:val="8"/>
        <w:rPr>
          <w:sz w:val="21"/>
        </w:rPr>
      </w:pPr>
    </w:p>
    <w:p w14:paraId="6B02EE89">
      <w:pPr>
        <w:pStyle w:val="5"/>
        <w:numPr>
          <w:ilvl w:val="0"/>
          <w:numId w:val="6"/>
        </w:numPr>
        <w:tabs>
          <w:tab w:val="left" w:pos="600"/>
        </w:tabs>
        <w:spacing w:before="0" w:after="0" w:line="240" w:lineRule="auto"/>
        <w:ind w:left="600" w:right="0" w:hanging="240"/>
        <w:jc w:val="left"/>
      </w:pPr>
      <w:r>
        <w:t>How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modularity</w:t>
      </w:r>
      <w:r>
        <w:rPr>
          <w:spacing w:val="-4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rPr>
          <w:spacing w:val="-2"/>
        </w:rPr>
        <w:t>files?</w:t>
      </w:r>
    </w:p>
    <w:p w14:paraId="471BCDD9">
      <w:pPr>
        <w:pStyle w:val="8"/>
        <w:rPr>
          <w:b/>
        </w:rPr>
      </w:pPr>
    </w:p>
    <w:p w14:paraId="04D15C34">
      <w:pPr>
        <w:spacing w:before="0" w:line="276" w:lineRule="auto"/>
        <w:ind w:left="360" w:right="381" w:firstLine="0"/>
        <w:jc w:val="left"/>
        <w:rPr>
          <w:sz w:val="21"/>
        </w:rPr>
      </w:pPr>
      <w:r>
        <w:rPr>
          <w:sz w:val="21"/>
        </w:rPr>
        <w:t>Modularity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maintained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external</w:t>
      </w:r>
      <w:r>
        <w:rPr>
          <w:spacing w:val="-4"/>
          <w:sz w:val="21"/>
        </w:rPr>
        <w:t xml:space="preserve"> </w:t>
      </w:r>
      <w:r>
        <w:rPr>
          <w:sz w:val="21"/>
        </w:rPr>
        <w:t>JavaScript</w:t>
      </w:r>
      <w:r>
        <w:rPr>
          <w:spacing w:val="-4"/>
          <w:sz w:val="21"/>
        </w:rPr>
        <w:t xml:space="preserve"> </w:t>
      </w:r>
      <w:r>
        <w:rPr>
          <w:sz w:val="21"/>
        </w:rPr>
        <w:t>file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separating</w:t>
      </w:r>
      <w:r>
        <w:rPr>
          <w:spacing w:val="-4"/>
          <w:sz w:val="21"/>
        </w:rPr>
        <w:t xml:space="preserve"> </w:t>
      </w:r>
      <w:r>
        <w:rPr>
          <w:sz w:val="21"/>
        </w:rPr>
        <w:t>different</w:t>
      </w:r>
      <w:r>
        <w:rPr>
          <w:spacing w:val="-4"/>
          <w:sz w:val="21"/>
        </w:rPr>
        <w:t xml:space="preserve"> </w:t>
      </w:r>
      <w:r>
        <w:rPr>
          <w:sz w:val="21"/>
        </w:rPr>
        <w:t>functionalities into independent code sections or functions.</w:t>
      </w:r>
    </w:p>
    <w:p w14:paraId="18E7719D">
      <w:pPr>
        <w:spacing w:after="0" w:line="276" w:lineRule="auto"/>
        <w:jc w:val="left"/>
        <w:rPr>
          <w:sz w:val="21"/>
        </w:rPr>
        <w:sectPr>
          <w:pgSz w:w="12240" w:h="15840"/>
          <w:pgMar w:top="1360" w:right="1440" w:bottom="1260" w:left="1440" w:header="728" w:footer="1062" w:gutter="0"/>
          <w:pgNumType w:fmt="decimal"/>
          <w:cols w:space="720" w:num="1"/>
        </w:sectPr>
      </w:pPr>
    </w:p>
    <w:p w14:paraId="4B487F96">
      <w:pPr>
        <w:pStyle w:val="3"/>
        <w:spacing w:before="80"/>
      </w:pPr>
      <w:r>
        <w:rPr>
          <w:spacing w:val="-2"/>
        </w:rPr>
        <w:t>Data:</w:t>
      </w:r>
    </w:p>
    <w:p w14:paraId="3B942D2F">
      <w:pPr>
        <w:pStyle w:val="8"/>
        <w:spacing w:before="5"/>
        <w:rPr>
          <w:b/>
          <w:sz w:val="19"/>
        </w:rPr>
      </w:pPr>
      <w:r>
        <w:rPr>
          <w:b/>
          <w:sz w:val="19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157480</wp:posOffset>
            </wp:positionV>
            <wp:extent cx="5485130" cy="3752850"/>
            <wp:effectExtent l="0" t="0" r="0" b="0"/>
            <wp:wrapTopAndBottom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423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0381B">
      <w:pPr>
        <w:pStyle w:val="8"/>
        <w:rPr>
          <w:b/>
          <w:sz w:val="28"/>
        </w:rPr>
      </w:pPr>
    </w:p>
    <w:p w14:paraId="19D69B90">
      <w:pPr>
        <w:pStyle w:val="8"/>
        <w:spacing w:before="132"/>
        <w:rPr>
          <w:b/>
          <w:sz w:val="28"/>
        </w:rPr>
      </w:pPr>
    </w:p>
    <w:p w14:paraId="6E0C2DF7">
      <w:pPr>
        <w:pStyle w:val="3"/>
        <w:spacing w:before="1"/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235585</wp:posOffset>
            </wp:positionV>
            <wp:extent cx="5373370" cy="3220085"/>
            <wp:effectExtent l="0" t="0" r="0" b="0"/>
            <wp:wrapTopAndBottom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564" cy="3220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Implementation/</w:t>
      </w:r>
      <w:r>
        <w:rPr>
          <w:spacing w:val="8"/>
        </w:rPr>
        <w:t xml:space="preserve"> </w:t>
      </w:r>
      <w:r>
        <w:rPr>
          <w:spacing w:val="-2"/>
        </w:rPr>
        <w:t>Output/Result</w:t>
      </w:r>
    </w:p>
    <w:p w14:paraId="07A1518F">
      <w:pPr>
        <w:pStyle w:val="3"/>
        <w:spacing w:after="0"/>
        <w:sectPr>
          <w:pgSz w:w="12240" w:h="15840"/>
          <w:pgMar w:top="1360" w:right="1440" w:bottom="1260" w:left="1440" w:header="728" w:footer="1062" w:gutter="0"/>
          <w:pgNumType w:fmt="decimal"/>
          <w:cols w:space="720" w:num="1"/>
        </w:sectPr>
      </w:pPr>
    </w:p>
    <w:p w14:paraId="79205A28">
      <w:pPr>
        <w:pStyle w:val="8"/>
        <w:spacing w:before="275"/>
        <w:rPr>
          <w:b/>
          <w:sz w:val="28"/>
        </w:rPr>
      </w:pPr>
    </w:p>
    <w:p w14:paraId="73DF5947">
      <w:pPr>
        <w:spacing w:before="0"/>
        <w:ind w:left="360" w:right="0" w:firstLine="0"/>
        <w:jc w:val="left"/>
        <w:rPr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Repository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Link:</w:t>
      </w:r>
    </w:p>
    <w:p w14:paraId="6E1CE4A3">
      <w:pPr>
        <w:pStyle w:val="8"/>
        <w:spacing w:before="48"/>
        <w:ind w:left="360"/>
      </w:pPr>
      <w:r>
        <w:fldChar w:fldCharType="begin"/>
      </w:r>
      <w:r>
        <w:instrText xml:space="preserve"> HYPERLINK "https://github.com/yakshu205/StudentHub.git" \h </w:instrText>
      </w:r>
      <w:r>
        <w:fldChar w:fldCharType="separate"/>
      </w:r>
      <w:r>
        <w:rPr>
          <w:color w:val="467885"/>
          <w:spacing w:val="-2"/>
          <w:u w:val="single" w:color="467885"/>
        </w:rPr>
        <w:t>https://github.com/yakshu205/StudentHub.git</w:t>
      </w:r>
      <w:r>
        <w:rPr>
          <w:color w:val="467885"/>
          <w:spacing w:val="-2"/>
          <w:u w:val="single" w:color="467885"/>
        </w:rPr>
        <w:fldChar w:fldCharType="end"/>
      </w:r>
    </w:p>
    <w:p w14:paraId="25C961A9">
      <w:pPr>
        <w:pStyle w:val="3"/>
        <w:spacing w:before="242"/>
      </w:pPr>
      <w:r>
        <w:t>Learning</w:t>
      </w:r>
      <w:r>
        <w:rPr>
          <w:spacing w:val="-2"/>
        </w:rPr>
        <w:t xml:space="preserve"> Outcomes:</w:t>
      </w:r>
    </w:p>
    <w:p w14:paraId="11D3C8DD">
      <w:pPr>
        <w:pStyle w:val="13"/>
        <w:numPr>
          <w:ilvl w:val="0"/>
          <w:numId w:val="7"/>
        </w:numPr>
        <w:tabs>
          <w:tab w:val="left" w:pos="1079"/>
        </w:tabs>
        <w:spacing w:before="247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fetch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parse</w:t>
      </w:r>
      <w:r>
        <w:rPr>
          <w:spacing w:val="-2"/>
          <w:sz w:val="24"/>
        </w:rPr>
        <w:t xml:space="preserve"> </w:t>
      </w:r>
      <w:r>
        <w:rPr>
          <w:sz w:val="24"/>
        </w:rPr>
        <w:t>external</w:t>
      </w:r>
      <w:r>
        <w:rPr>
          <w:spacing w:val="-3"/>
          <w:sz w:val="24"/>
        </w:rPr>
        <w:t xml:space="preserve"> </w:t>
      </w:r>
      <w:r>
        <w:rPr>
          <w:sz w:val="24"/>
        </w:rPr>
        <w:t>JSON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Fetch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API.</w:t>
      </w:r>
    </w:p>
    <w:p w14:paraId="61B13870">
      <w:pPr>
        <w:pStyle w:val="13"/>
        <w:numPr>
          <w:ilvl w:val="0"/>
          <w:numId w:val="7"/>
        </w:numPr>
        <w:tabs>
          <w:tab w:val="left" w:pos="1079"/>
        </w:tabs>
        <w:spacing w:before="24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Dynamically</w:t>
      </w:r>
      <w:r>
        <w:rPr>
          <w:spacing w:val="-4"/>
          <w:sz w:val="24"/>
        </w:rPr>
        <w:t xml:space="preserve"> </w:t>
      </w:r>
      <w:r>
        <w:rPr>
          <w:sz w:val="24"/>
        </w:rPr>
        <w:t>render</w:t>
      </w:r>
      <w:r>
        <w:rPr>
          <w:spacing w:val="-2"/>
          <w:sz w:val="24"/>
        </w:rPr>
        <w:t xml:space="preserve"> </w:t>
      </w:r>
      <w:r>
        <w:rPr>
          <w:sz w:val="24"/>
        </w:rPr>
        <w:t>JSON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pages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JavaScript.</w:t>
      </w:r>
    </w:p>
    <w:p w14:paraId="3C265505">
      <w:pPr>
        <w:pStyle w:val="13"/>
        <w:numPr>
          <w:ilvl w:val="0"/>
          <w:numId w:val="7"/>
        </w:numPr>
        <w:tabs>
          <w:tab w:val="left" w:pos="1080"/>
        </w:tabs>
        <w:spacing w:before="241" w:after="0" w:line="276" w:lineRule="auto"/>
        <w:ind w:left="1080" w:right="1158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search,</w:t>
      </w:r>
      <w:r>
        <w:rPr>
          <w:spacing w:val="-6"/>
          <w:sz w:val="24"/>
        </w:rPr>
        <w:t xml:space="preserve"> </w:t>
      </w:r>
      <w:r>
        <w:rPr>
          <w:sz w:val="24"/>
        </w:rPr>
        <w:t>filtering,</w:t>
      </w:r>
      <w:r>
        <w:rPr>
          <w:spacing w:val="-6"/>
          <w:sz w:val="24"/>
        </w:rPr>
        <w:t xml:space="preserve"> </w:t>
      </w:r>
      <w:r>
        <w:rPr>
          <w:sz w:val="24"/>
        </w:rPr>
        <w:t>sorting,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pagination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JavaScript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array </w:t>
      </w:r>
      <w:r>
        <w:rPr>
          <w:spacing w:val="-2"/>
          <w:sz w:val="24"/>
        </w:rPr>
        <w:t>methods.</w:t>
      </w:r>
      <w:bookmarkStart w:id="0" w:name="_GoBack"/>
      <w:bookmarkEnd w:id="0"/>
    </w:p>
    <w:p w14:paraId="5EDA8B83">
      <w:pPr>
        <w:pStyle w:val="13"/>
        <w:numPr>
          <w:ilvl w:val="0"/>
          <w:numId w:val="7"/>
        </w:numPr>
        <w:tabs>
          <w:tab w:val="left" w:pos="1079"/>
        </w:tabs>
        <w:spacing w:before="198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fetching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633A276B">
      <w:pPr>
        <w:pStyle w:val="13"/>
        <w:numPr>
          <w:ilvl w:val="0"/>
          <w:numId w:val="7"/>
        </w:numPr>
        <w:tabs>
          <w:tab w:val="left" w:pos="1079"/>
        </w:tabs>
        <w:spacing w:before="241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modular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reusable</w:t>
      </w:r>
      <w:r>
        <w:rPr>
          <w:spacing w:val="-3"/>
          <w:sz w:val="24"/>
        </w:rPr>
        <w:t xml:space="preserve"> </w:t>
      </w:r>
      <w:r>
        <w:rPr>
          <w:sz w:val="24"/>
        </w:rPr>
        <w:t>JavaScript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applications.</w:t>
      </w:r>
    </w:p>
    <w:p w14:paraId="1D2A8DB0">
      <w:pPr>
        <w:spacing w:before="241"/>
        <w:ind w:left="360" w:right="0" w:firstLine="0"/>
        <w:jc w:val="left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2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sectPr>
      <w:pgSz w:w="12240" w:h="15840"/>
      <w:pgMar w:top="1360" w:right="1440" w:bottom="1260" w:left="1440" w:header="728" w:footer="1062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2715D">
    <w:pPr>
      <w:pStyle w:val="9"/>
      <w:rPr>
        <w:rFonts w:hint="default"/>
        <w:sz w:val="24"/>
        <w:szCs w:val="24"/>
        <w:lang w:val="en-US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9D22CD">
                          <w:pPr>
                            <w:pStyle w:val="9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BewFJR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9D22CD">
                    <w:pPr>
                      <w:pStyle w:val="9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24"/>
        <w:szCs w:val="24"/>
        <w:lang w:val="en-US"/>
      </w:rPr>
      <w:t>25DCE014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0AD5A">
    <w:pPr>
      <w:pStyle w:val="10"/>
      <w:jc w:val="right"/>
    </w:pPr>
    <w:r>
      <w:rPr>
        <w:color w:val="000000"/>
        <w:sz w:val="20"/>
      </w:rPr>
      <w:t xml:space="preserve">Department of </w:t>
    </w:r>
    <w:r>
      <w:rPr>
        <w:sz w:val="20"/>
      </w:rPr>
      <w:t>Computer Engineering</w:t>
    </w:r>
  </w:p>
  <w:p w14:paraId="6CA118D9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•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6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5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28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04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6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32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08" w:hanging="24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-"/>
      <w:lvlJc w:val="left"/>
      <w:pPr>
        <w:ind w:left="360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60" w:hanging="1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1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60" w:hanging="1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60" w:hanging="1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1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60" w:hanging="1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60" w:hanging="1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60" w:hanging="14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2" w:tentative="0">
      <w:start w:val="0"/>
      <w:numFmt w:val="bullet"/>
      <w:lvlText w:val="-"/>
      <w:lvlJc w:val="left"/>
      <w:pPr>
        <w:ind w:left="514" w:hanging="1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00" w:hanging="15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0" w:hanging="15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60" w:hanging="15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600" w:hanging="15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040" w:hanging="15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80" w:hanging="155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6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5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28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04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6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32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08" w:hanging="240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A6B3B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9"/>
      <w:ind w:left="2" w:right="2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36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360"/>
      <w:outlineLvl w:val="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600" w:hanging="240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1"/>
    <w:qFormat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1">
    <w:name w:val="Standard"/>
    <w:qFormat/>
    <w:uiPriority w:val="0"/>
    <w:pPr>
      <w:widowControl/>
      <w:suppressAutoHyphens/>
      <w:autoSpaceDN w:val="0"/>
      <w:spacing w:after="200" w:line="276" w:lineRule="auto"/>
      <w:textAlignment w:val="baseline"/>
    </w:pPr>
    <w:rPr>
      <w:rFonts w:ascii="Times New Roman" w:hAnsi="Times New Roman" w:eastAsia="Times New Roman" w:cs="Times New Roman"/>
      <w:sz w:val="24"/>
      <w:szCs w:val="22"/>
      <w:lang w:val="en-US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spacing w:before="241"/>
      <w:ind w:left="49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0" Type="http://schemas.openxmlformats.org/officeDocument/2006/relationships/fontTable" Target="fontTable.xml"/><Relationship Id="rId5" Type="http://schemas.openxmlformats.org/officeDocument/2006/relationships/header" Target="header1.xml"/><Relationship Id="rId49" Type="http://schemas.openxmlformats.org/officeDocument/2006/relationships/numbering" Target="numbering.xml"/><Relationship Id="rId48" Type="http://schemas.openxmlformats.org/officeDocument/2006/relationships/customXml" Target="../customXml/item1.xml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41</Pages>
  <Words>2265</Words>
  <Characters>14206</Characters>
  <TotalTime>5</TotalTime>
  <ScaleCrop>false</ScaleCrop>
  <LinksUpToDate>false</LinksUpToDate>
  <CharactersWithSpaces>16210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2026-09-29T18:44:00Z</dcterms:created>
  <dc:creator>yaksh</dc:creator>
  <cp:lastModifiedBy>Butani Yaksh</cp:lastModifiedBy>
  <dcterms:modified xsi:type="dcterms:W3CDTF">2026-09-29T18:57:25Z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eyJoZGlkIjoiOTBiMTk2NTgzY2E2MDhmMWE4MDlkYWYyZDRhM2FmMDYiLCJ1c2VySWQiOiI1NjczMTc1MDg4NTgifQ==</vt:lpwstr>
  </property>
  <property fmtid="{D5CDD505-2E9C-101B-9397-08002B2CF9AE}" pid="7" name="KSOProductBuildVer">
    <vt:lpwstr>1033-12.1.0.28485</vt:lpwstr>
  </property>
  <property fmtid="{D5CDD505-2E9C-101B-9397-08002B2CF9AE}" pid="8" name="ICV">
    <vt:lpwstr>99F7EF1442E44F95AFB491303A01D0BA_12</vt:lpwstr>
  </property>
</Properties>
</file>