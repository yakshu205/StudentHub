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473CD" w14:textId="77777777" w:rsidR="00FE3FBC" w:rsidRDefault="00D348BC">
      <w:pPr>
        <w:jc w:val="center"/>
      </w:pPr>
      <w:r>
        <w:rPr>
          <w:b/>
          <w:sz w:val="32"/>
        </w:rPr>
        <w:t xml:space="preserve">Practical - 1 </w:t>
      </w:r>
      <w:r>
        <w:rPr>
          <w:b/>
          <w:sz w:val="32"/>
        </w:rPr>
        <w:br/>
      </w:r>
    </w:p>
    <w:p w14:paraId="463473CE" w14:textId="77777777" w:rsidR="00FE3FBC" w:rsidRDefault="00D348BC">
      <w:pPr>
        <w:jc w:val="both"/>
        <w:rPr>
          <w:b/>
          <w:sz w:val="28"/>
        </w:rPr>
      </w:pPr>
      <w:r>
        <w:rPr>
          <w:b/>
          <w:sz w:val="28"/>
        </w:rPr>
        <w:t>Practical Title: Project Initiation, Requirement Analysis, Sitemap, Wireframe, and GitHub Setup</w:t>
      </w:r>
    </w:p>
    <w:p w14:paraId="463473CF" w14:textId="77777777" w:rsidR="00FE3FBC" w:rsidRDefault="00D348BC">
      <w:pPr>
        <w:pStyle w:val="Heading2"/>
        <w:spacing w:before="0"/>
        <w:jc w:val="both"/>
        <w:rPr>
          <w:rFonts w:ascii="Times New Roman" w:hAnsi="Times New Roman" w:cs="Times New Roman"/>
          <w:sz w:val="24"/>
          <w:szCs w:val="24"/>
        </w:rPr>
      </w:pPr>
      <w:r>
        <w:rPr>
          <w:rFonts w:ascii="Times New Roman" w:eastAsia="Times New Roman" w:hAnsi="Times New Roman" w:cs="Times New Roman"/>
          <w:b w:val="0"/>
          <w:bCs w:val="0"/>
          <w:color w:val="auto"/>
          <w:sz w:val="24"/>
          <w:szCs w:val="24"/>
        </w:rPr>
        <w:t>Problem Definition:</w:t>
      </w:r>
      <w:r>
        <w:rPr>
          <w:rFonts w:ascii="Times New Roman" w:eastAsiaTheme="minorEastAsia" w:hAnsi="Times New Roman" w:cs="Times New Roman"/>
          <w:sz w:val="24"/>
          <w:szCs w:val="24"/>
          <w:lang w:val="en-IN"/>
        </w:rPr>
        <w:t xml:space="preserve"> </w:t>
      </w:r>
      <w:r>
        <w:rPr>
          <w:rFonts w:ascii="Times New Roman" w:eastAsia="Times New Roman" w:hAnsi="Times New Roman" w:cs="Times New Roman"/>
          <w:b w:val="0"/>
          <w:bCs w:val="0"/>
          <w:color w:val="auto"/>
          <w:sz w:val="24"/>
          <w:szCs w:val="24"/>
        </w:rPr>
        <w:t xml:space="preserve">Initiate the semester-long </w:t>
      </w:r>
      <w:proofErr w:type="spellStart"/>
      <w:r>
        <w:rPr>
          <w:rFonts w:ascii="Times New Roman" w:eastAsia="Times New Roman" w:hAnsi="Times New Roman" w:cs="Times New Roman"/>
          <w:b w:val="0"/>
          <w:bCs w:val="0"/>
          <w:color w:val="auto"/>
          <w:sz w:val="24"/>
          <w:szCs w:val="24"/>
        </w:rPr>
        <w:t>StudentHub</w:t>
      </w:r>
      <w:proofErr w:type="spellEnd"/>
      <w:r>
        <w:rPr>
          <w:rFonts w:ascii="Times New Roman" w:eastAsia="Times New Roman" w:hAnsi="Times New Roman" w:cs="Times New Roman"/>
          <w:b w:val="0"/>
          <w:bCs w:val="0"/>
          <w:color w:val="auto"/>
          <w:sz w:val="24"/>
          <w:szCs w:val="24"/>
        </w:rPr>
        <w:t xml:space="preserve"> portal by identifying the problem scope, user roles, key modules, navigation flow, and minimum 10 pages. Create a sitemap, low-fidelity wireframe, project folder structure, README file, and GitHub repository.</w:t>
      </w:r>
    </w:p>
    <w:p w14:paraId="463473D0" w14:textId="77777777" w:rsidR="00FE3FBC" w:rsidRDefault="00D348BC">
      <w:pPr>
        <w:pStyle w:val="Heading2"/>
        <w:numPr>
          <w:ilvl w:val="0"/>
          <w:numId w:val="7"/>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Theory</w:t>
      </w:r>
    </w:p>
    <w:p w14:paraId="463473D1" w14:textId="77777777" w:rsidR="00FE3FBC" w:rsidRDefault="00D348BC">
      <w:pPr>
        <w:pStyle w:val="Heading2"/>
        <w:numPr>
          <w:ilvl w:val="0"/>
          <w:numId w:val="8"/>
        </w:numPr>
        <w:spacing w:before="0"/>
        <w:ind w:left="36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What is URL and parts of URL?</w:t>
      </w:r>
    </w:p>
    <w:p w14:paraId="29FC3C60" w14:textId="5A1E8F8F" w:rsidR="006F02BE" w:rsidRPr="003A650D" w:rsidRDefault="00D348BC">
      <w:pPr>
        <w:spacing w:after="0"/>
        <w:rPr>
          <w:lang w:val="en-IN"/>
        </w:rPr>
      </w:pPr>
      <w:r>
        <w:t xml:space="preserve">Answer:  </w:t>
      </w:r>
      <w:r w:rsidR="00D977A1" w:rsidRPr="00D977A1">
        <w:t>A </w:t>
      </w:r>
      <w:r w:rsidR="00D977A1" w:rsidRPr="00D977A1">
        <w:rPr>
          <w:b/>
          <w:bCs/>
        </w:rPr>
        <w:t>URL</w:t>
      </w:r>
      <w:r w:rsidR="00D977A1" w:rsidRPr="00D977A1">
        <w:t> (Uniform Resource Locator) is the address of a unique resource on the internet. It is one of the key mechanisms used by </w:t>
      </w:r>
      <w:r w:rsidR="00D977A1">
        <w:t>browser</w:t>
      </w:r>
      <w:r w:rsidR="00D977A1" w:rsidRPr="00D977A1">
        <w:t xml:space="preserve"> to retrieve published resources, such as HTML pages, CSS documents, images, and so on.</w:t>
      </w:r>
      <w:r w:rsidR="003A650D" w:rsidRPr="003A650D">
        <w:rPr>
          <w:rFonts w:ascii="Arial" w:hAnsi="Arial" w:cs="Arial"/>
          <w:szCs w:val="24"/>
          <w:lang w:val="en-IN" w:eastAsia="en-IN"/>
        </w:rPr>
        <w:t xml:space="preserve"> </w:t>
      </w:r>
      <w:r w:rsidR="003A650D" w:rsidRPr="003A650D">
        <w:rPr>
          <w:lang w:val="en-IN"/>
        </w:rPr>
        <w:t>Scheme, Subdomain, Domain Name, Top-Level Domain, Port Number, Path, Query Parameters, Fragment</w:t>
      </w:r>
      <w:r w:rsidR="00351DF6">
        <w:rPr>
          <w:lang w:val="en-IN"/>
        </w:rPr>
        <w:t xml:space="preserve"> .</w:t>
      </w:r>
    </w:p>
    <w:p w14:paraId="463473D2" w14:textId="78C14836" w:rsidR="00FE3FBC" w:rsidRPr="00812174" w:rsidRDefault="00D977A1">
      <w:pPr>
        <w:spacing w:after="0"/>
        <w:rPr>
          <w:bCs/>
          <w:color w:val="4F81BD"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12174">
        <w:rPr>
          <w:bCs/>
          <w:color w:val="4F81BD"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F02BE" w:rsidRPr="00812174">
        <w:rPr>
          <w:bCs/>
          <w:color w:val="4F81BD"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https://developer.mozilla.org/en-US/docs/Learn_web_development/Howto/Web_mechanics/What_is_a_URL</w:t>
      </w:r>
      <w:r w:rsidRPr="00812174">
        <w:rPr>
          <w:bCs/>
          <w:color w:val="4F81BD"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63473D3" w14:textId="77777777" w:rsidR="00FE3FBC" w:rsidRDefault="00FE3FBC">
      <w:pPr>
        <w:spacing w:after="0"/>
      </w:pPr>
    </w:p>
    <w:p w14:paraId="463473D4" w14:textId="77777777" w:rsidR="00FE3FBC" w:rsidRDefault="00D348BC">
      <w:pPr>
        <w:pStyle w:val="Heading2"/>
        <w:numPr>
          <w:ilvl w:val="0"/>
          <w:numId w:val="8"/>
        </w:numPr>
        <w:spacing w:before="0"/>
        <w:ind w:left="36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How does HTML file process in web browser?</w:t>
      </w:r>
    </w:p>
    <w:p w14:paraId="68A450E3" w14:textId="65C0F7DF" w:rsidR="00007C29" w:rsidRPr="00007C29" w:rsidRDefault="00D348BC" w:rsidP="00007C29">
      <w:pPr>
        <w:spacing w:after="0"/>
        <w:rPr>
          <w:lang w:val="en-IN"/>
        </w:rPr>
      </w:pPr>
      <w:r>
        <w:t>Answer:</w:t>
      </w:r>
      <w:r>
        <w:rPr>
          <w:color w:val="FF0000"/>
        </w:rPr>
        <w:t xml:space="preserve"> </w:t>
      </w:r>
      <w:r w:rsidR="00173FFC">
        <w:rPr>
          <w:color w:val="FF0000"/>
        </w:rPr>
        <w:t>-</w:t>
      </w:r>
      <w:r w:rsidR="00007C29" w:rsidRPr="00007C29">
        <w:rPr>
          <w:lang w:val="en-IN"/>
        </w:rPr>
        <w:t>You Write HTML Code</w:t>
      </w:r>
      <w:r w:rsidR="00007C29" w:rsidRPr="00007C29">
        <w:rPr>
          <w:lang w:val="en-IN"/>
        </w:rPr>
        <w:br/>
      </w:r>
      <w:r w:rsidR="00173FFC">
        <w:rPr>
          <w:lang w:val="en-IN"/>
        </w:rPr>
        <w:t>-</w:t>
      </w:r>
      <w:r w:rsidR="00007C29" w:rsidRPr="00007C29">
        <w:rPr>
          <w:lang w:val="en-IN"/>
        </w:rPr>
        <w:t>You create an HTML file that contains the structure and content of your webpage — text, headings, images, links, forms, etc.</w:t>
      </w:r>
    </w:p>
    <w:p w14:paraId="02C00037" w14:textId="6E22431B" w:rsidR="00007C29" w:rsidRPr="00007C29" w:rsidRDefault="00173FFC" w:rsidP="00007C29">
      <w:pPr>
        <w:spacing w:after="0"/>
        <w:rPr>
          <w:lang w:val="en-IN"/>
        </w:rPr>
      </w:pPr>
      <w:r>
        <w:rPr>
          <w:lang w:val="en-IN"/>
        </w:rPr>
        <w:t>-</w:t>
      </w:r>
      <w:r w:rsidR="00007C29" w:rsidRPr="00007C29">
        <w:rPr>
          <w:lang w:val="en-IN"/>
        </w:rPr>
        <w:t>You Open the File in a Browser</w:t>
      </w:r>
      <w:r w:rsidR="00007C29" w:rsidRPr="00007C29">
        <w:rPr>
          <w:lang w:val="en-IN"/>
        </w:rPr>
        <w:br/>
      </w:r>
      <w:r>
        <w:rPr>
          <w:lang w:val="en-IN"/>
        </w:rPr>
        <w:t>-</w:t>
      </w:r>
      <w:r w:rsidR="00007C29" w:rsidRPr="00007C29">
        <w:rPr>
          <w:lang w:val="en-IN"/>
        </w:rPr>
        <w:t>When you double-click the file or open it through a web server, a browser like Chrome, Firefox, or Safari reads the code.</w:t>
      </w:r>
    </w:p>
    <w:p w14:paraId="776519FC" w14:textId="7F8857F9" w:rsidR="00007C29" w:rsidRPr="00007C29" w:rsidRDefault="00173FFC" w:rsidP="00007C29">
      <w:pPr>
        <w:spacing w:after="0"/>
        <w:rPr>
          <w:lang w:val="en-IN"/>
        </w:rPr>
      </w:pPr>
      <w:r>
        <w:rPr>
          <w:lang w:val="en-IN"/>
        </w:rPr>
        <w:t>-</w:t>
      </w:r>
      <w:r w:rsidR="00007C29" w:rsidRPr="00007C29">
        <w:rPr>
          <w:lang w:val="en-IN"/>
        </w:rPr>
        <w:t>The Browser Parses the HTML</w:t>
      </w:r>
      <w:r w:rsidR="00007C29" w:rsidRPr="00007C29">
        <w:rPr>
          <w:lang w:val="en-IN"/>
        </w:rPr>
        <w:br/>
      </w:r>
      <w:r>
        <w:rPr>
          <w:lang w:val="en-IN"/>
        </w:rPr>
        <w:t>-</w:t>
      </w:r>
      <w:r w:rsidR="00007C29" w:rsidRPr="00007C29">
        <w:rPr>
          <w:lang w:val="en-IN"/>
        </w:rPr>
        <w:t>The browser scans your code from top to bottom. It starts with the &lt;!DOCTYPE html&gt; declaration, then reads  sections.</w:t>
      </w:r>
    </w:p>
    <w:p w14:paraId="7CA2CA96" w14:textId="2CA3F21B" w:rsidR="00007C29" w:rsidRPr="00007C29" w:rsidRDefault="00C11520" w:rsidP="00007C29">
      <w:pPr>
        <w:spacing w:after="0"/>
        <w:rPr>
          <w:lang w:val="en-IN"/>
        </w:rPr>
      </w:pPr>
      <w:r>
        <w:rPr>
          <w:lang w:val="en-IN"/>
        </w:rPr>
        <w:t>-</w:t>
      </w:r>
      <w:r w:rsidR="00007C29" w:rsidRPr="00007C29">
        <w:rPr>
          <w:lang w:val="en-IN"/>
        </w:rPr>
        <w:t>The Browser Builds the Page</w:t>
      </w:r>
    </w:p>
    <w:p w14:paraId="0C42C805" w14:textId="288BB905" w:rsidR="00007C29" w:rsidRPr="00007C29" w:rsidRDefault="00C11520" w:rsidP="00007C29">
      <w:pPr>
        <w:spacing w:after="0"/>
        <w:rPr>
          <w:lang w:val="en-IN"/>
        </w:rPr>
      </w:pPr>
      <w:r>
        <w:rPr>
          <w:lang w:val="en-IN"/>
        </w:rPr>
        <w:t>-</w:t>
      </w:r>
      <w:r w:rsidR="00007C29" w:rsidRPr="00007C29">
        <w:rPr>
          <w:lang w:val="en-IN"/>
        </w:rPr>
        <w:t>It displays content (like text, images, and videos) inside the</w:t>
      </w:r>
    </w:p>
    <w:p w14:paraId="79000E1A" w14:textId="77777777" w:rsidR="00007C29" w:rsidRPr="00007C29" w:rsidRDefault="00007C29" w:rsidP="00007C29">
      <w:pPr>
        <w:spacing w:after="0"/>
        <w:rPr>
          <w:lang w:val="en-IN"/>
        </w:rPr>
      </w:pPr>
      <w:r w:rsidRPr="00007C29">
        <w:rPr>
          <w:lang w:val="en-IN"/>
        </w:rPr>
        <w:t>.</w:t>
      </w:r>
    </w:p>
    <w:p w14:paraId="1229F4AF" w14:textId="1345CC09" w:rsidR="00007C29" w:rsidRPr="00007C29" w:rsidRDefault="00C11520" w:rsidP="00007C29">
      <w:pPr>
        <w:spacing w:after="0"/>
        <w:rPr>
          <w:lang w:val="en-IN"/>
        </w:rPr>
      </w:pPr>
      <w:r>
        <w:rPr>
          <w:lang w:val="en-IN"/>
        </w:rPr>
        <w:t>-</w:t>
      </w:r>
      <w:r w:rsidR="00007C29" w:rsidRPr="00007C29">
        <w:rPr>
          <w:lang w:val="en-IN"/>
        </w:rPr>
        <w:t>It applies styles from CSS (if linked or embedded).</w:t>
      </w:r>
    </w:p>
    <w:p w14:paraId="6E9C8D27" w14:textId="77B1393A" w:rsidR="00007C29" w:rsidRDefault="00C11520" w:rsidP="00007C29">
      <w:pPr>
        <w:spacing w:after="0"/>
        <w:rPr>
          <w:lang w:val="en-IN"/>
        </w:rPr>
      </w:pPr>
      <w:r>
        <w:rPr>
          <w:lang w:val="en-IN"/>
        </w:rPr>
        <w:t>-</w:t>
      </w:r>
      <w:r w:rsidR="00007C29" w:rsidRPr="00007C29">
        <w:rPr>
          <w:lang w:val="en-IN"/>
        </w:rPr>
        <w:t>It runs JavaScript for interactivity (if included).</w:t>
      </w:r>
    </w:p>
    <w:p w14:paraId="01068DF0" w14:textId="77777777" w:rsidR="00C11520" w:rsidRPr="00007C29" w:rsidRDefault="00C11520" w:rsidP="00007C29">
      <w:pPr>
        <w:spacing w:after="0"/>
        <w:rPr>
          <w:lang w:val="en-IN"/>
        </w:rPr>
      </w:pPr>
    </w:p>
    <w:p w14:paraId="06DFF820" w14:textId="0D815499" w:rsidR="00007C29" w:rsidRDefault="00007C29" w:rsidP="00007C29">
      <w:pPr>
        <w:spacing w:after="0"/>
        <w:rPr>
          <w:lang w:val="en-IN"/>
        </w:rPr>
      </w:pPr>
      <w:r w:rsidRPr="00007C29">
        <w:rPr>
          <w:lang w:val="en-IN"/>
        </w:rPr>
        <w:t>Result: A Visual Web Page</w:t>
      </w:r>
      <w:r w:rsidRPr="00007C29">
        <w:rPr>
          <w:lang w:val="en-IN"/>
        </w:rPr>
        <w:br/>
        <w:t>What you see in the browser is a visual version of the HTML. The browser turns your code into a formatted page that looks clean and interactive — just like any website you visit.</w:t>
      </w:r>
    </w:p>
    <w:p w14:paraId="014A8F93" w14:textId="654296EC" w:rsidR="00C11520" w:rsidRPr="00812174" w:rsidRDefault="00C11520" w:rsidP="00007C29">
      <w:pPr>
        <w:spacing w:after="0"/>
        <w:rPr>
          <w:bCs/>
          <w:color w:val="4F81BD" w:themeColor="accent1"/>
          <w:u w:val="single"/>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12174">
        <w:rPr>
          <w:bCs/>
          <w:color w:val="4F81BD" w:themeColor="accent1"/>
          <w:u w:val="single"/>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w:t>
      </w:r>
      <w:r w:rsidR="00277608" w:rsidRPr="00812174">
        <w:rPr>
          <w:bCs/>
          <w:color w:val="4F81BD" w:themeColor="accent1"/>
          <w:u w:val="single"/>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https://dev.to/ofodile/how-html-works-in-the-browser-25pa</w:t>
      </w:r>
      <w:r w:rsidRPr="00812174">
        <w:rPr>
          <w:bCs/>
          <w:color w:val="4F81BD" w:themeColor="accent1"/>
          <w:u w:val="single"/>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63473D6" w14:textId="593E86EA" w:rsidR="00FE3FBC" w:rsidRDefault="00FE3FBC">
      <w:pPr>
        <w:spacing w:after="0"/>
      </w:pPr>
    </w:p>
    <w:p w14:paraId="463473D7" w14:textId="77777777" w:rsidR="00FE3FBC" w:rsidRDefault="00FE3FBC">
      <w:pPr>
        <w:spacing w:after="0"/>
      </w:pPr>
    </w:p>
    <w:p w14:paraId="463473D8" w14:textId="77777777" w:rsidR="00FE3FBC" w:rsidRDefault="00D348BC">
      <w:pPr>
        <w:pStyle w:val="Heading2"/>
        <w:spacing w:before="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3. How will page navigation flow managed among all HTML pages?</w:t>
      </w:r>
    </w:p>
    <w:p w14:paraId="62FFC964" w14:textId="0D2E8F53" w:rsidR="00B0471B" w:rsidRPr="00B0471B" w:rsidRDefault="00D348BC" w:rsidP="00B0471B">
      <w:pPr>
        <w:rPr>
          <w:lang w:val="en-IN"/>
        </w:rPr>
      </w:pPr>
      <w:r>
        <w:t xml:space="preserve">Answer: </w:t>
      </w:r>
      <w:r w:rsidR="00B0471B">
        <w:rPr>
          <w:color w:val="FF0000"/>
        </w:rPr>
        <w:t>-</w:t>
      </w:r>
      <w:r w:rsidR="00B0471B" w:rsidRPr="00B0471B">
        <w:rPr>
          <w:rFonts w:ascii="Libre Baskerville" w:hAnsi="Libre Baskerville" w:cs="Times New Roman"/>
          <w:color w:val="111111"/>
          <w:spacing w:val="-19"/>
          <w:sz w:val="36"/>
          <w:szCs w:val="36"/>
          <w:lang w:val="en-IN" w:eastAsia="en-IN"/>
        </w:rPr>
        <w:t xml:space="preserve"> </w:t>
      </w:r>
      <w:r w:rsidR="00B0471B" w:rsidRPr="00B0471B">
        <w:rPr>
          <w:b/>
          <w:bCs/>
          <w:lang w:val="en-IN"/>
        </w:rPr>
        <w:t>Mapping your structure: page hierarchy, menus and links</w:t>
      </w:r>
    </w:p>
    <w:p w14:paraId="09DDEDAE" w14:textId="77777777" w:rsidR="00B0471B" w:rsidRDefault="00B0471B" w:rsidP="00B0471B">
      <w:pPr>
        <w:spacing w:after="0"/>
        <w:rPr>
          <w:lang w:val="en-IN"/>
        </w:rPr>
      </w:pPr>
      <w:r w:rsidRPr="00B0471B">
        <w:rPr>
          <w:lang w:val="en-IN"/>
        </w:rPr>
        <w:t>Before diving into specific components, it helps to state that </w:t>
      </w:r>
      <w:r w:rsidRPr="00B0471B">
        <w:rPr>
          <w:b/>
          <w:bCs/>
          <w:lang w:val="en-IN"/>
        </w:rPr>
        <w:t>how users move through the information or navigate the pages of a website</w:t>
      </w:r>
      <w:r w:rsidRPr="00B0471B">
        <w:rPr>
          <w:lang w:val="en-IN"/>
        </w:rPr>
        <w:t> depends on a coherent skeleton. The following sections break down that skeleton into manageable parts.</w:t>
      </w:r>
    </w:p>
    <w:p w14:paraId="633973A4" w14:textId="01F1ABD5" w:rsidR="00B0471B" w:rsidRPr="00B0471B" w:rsidRDefault="00B0471B" w:rsidP="00B0471B">
      <w:pPr>
        <w:rPr>
          <w:b/>
          <w:bCs/>
          <w:lang w:val="en-IN"/>
        </w:rPr>
      </w:pPr>
      <w:r>
        <w:rPr>
          <w:lang w:val="en-IN"/>
        </w:rPr>
        <w:t>-</w:t>
      </w:r>
      <w:r w:rsidRPr="00B0471B">
        <w:rPr>
          <w:rFonts w:ascii="Arial" w:hAnsi="Arial" w:cs="Arial"/>
          <w:color w:val="111111"/>
          <w:sz w:val="27"/>
          <w:szCs w:val="27"/>
          <w:lang w:val="en-IN" w:eastAsia="en-IN"/>
        </w:rPr>
        <w:t xml:space="preserve"> </w:t>
      </w:r>
      <w:r w:rsidRPr="00B0471B">
        <w:rPr>
          <w:b/>
          <w:bCs/>
          <w:lang w:val="en-IN"/>
        </w:rPr>
        <w:t>Page hierarchy as the backbone</w:t>
      </w:r>
    </w:p>
    <w:p w14:paraId="66279E1D" w14:textId="26F01563" w:rsidR="00B0471B" w:rsidRPr="00B0471B" w:rsidRDefault="00B0471B" w:rsidP="00B0471B">
      <w:pPr>
        <w:rPr>
          <w:b/>
          <w:bCs/>
          <w:lang w:val="en-IN"/>
        </w:rPr>
      </w:pPr>
      <w:r>
        <w:rPr>
          <w:lang w:val="en-IN"/>
        </w:rPr>
        <w:t>-</w:t>
      </w:r>
      <w:r w:rsidRPr="00B0471B">
        <w:rPr>
          <w:rFonts w:ascii="Arial" w:hAnsi="Arial" w:cs="Arial"/>
          <w:color w:val="111111"/>
          <w:sz w:val="27"/>
          <w:szCs w:val="27"/>
          <w:lang w:val="en-IN" w:eastAsia="en-IN"/>
        </w:rPr>
        <w:t xml:space="preserve"> </w:t>
      </w:r>
      <w:r w:rsidRPr="00B0471B">
        <w:rPr>
          <w:b/>
          <w:bCs/>
          <w:lang w:val="en-IN"/>
        </w:rPr>
        <w:t> Breadcrumb trails and path indicators</w:t>
      </w:r>
    </w:p>
    <w:p w14:paraId="0A47CF83" w14:textId="22AE68E5" w:rsidR="00B0471B" w:rsidRPr="00B0471B" w:rsidRDefault="00B0471B" w:rsidP="00B0471B">
      <w:pPr>
        <w:rPr>
          <w:b/>
          <w:bCs/>
          <w:lang w:val="en-IN"/>
        </w:rPr>
      </w:pPr>
      <w:r>
        <w:rPr>
          <w:lang w:val="en-IN"/>
        </w:rPr>
        <w:t>-</w:t>
      </w:r>
      <w:r w:rsidRPr="00B0471B">
        <w:rPr>
          <w:rFonts w:ascii="Arial" w:hAnsi="Arial" w:cs="Arial"/>
          <w:color w:val="111111"/>
          <w:sz w:val="27"/>
          <w:szCs w:val="27"/>
          <w:lang w:val="en-IN" w:eastAsia="en-IN"/>
        </w:rPr>
        <w:t xml:space="preserve"> </w:t>
      </w:r>
      <w:r w:rsidRPr="00B0471B">
        <w:rPr>
          <w:b/>
          <w:bCs/>
          <w:lang w:val="en-IN"/>
        </w:rPr>
        <w:t> Responsive behaviour across devices</w:t>
      </w:r>
    </w:p>
    <w:p w14:paraId="23B363BD" w14:textId="2EFCF447" w:rsidR="00B0471B" w:rsidRPr="00B0471B" w:rsidRDefault="00B0471B" w:rsidP="00B0471B">
      <w:pPr>
        <w:rPr>
          <w:b/>
          <w:bCs/>
          <w:lang w:val="en-IN"/>
        </w:rPr>
      </w:pPr>
      <w:r>
        <w:rPr>
          <w:lang w:val="en-IN"/>
        </w:rPr>
        <w:t>-</w:t>
      </w:r>
      <w:r w:rsidRPr="00B0471B">
        <w:rPr>
          <w:rFonts w:ascii="Arial" w:hAnsi="Arial" w:cs="Arial"/>
          <w:color w:val="111111"/>
          <w:sz w:val="27"/>
          <w:szCs w:val="27"/>
          <w:lang w:val="en-IN" w:eastAsia="en-IN"/>
        </w:rPr>
        <w:t xml:space="preserve"> </w:t>
      </w:r>
      <w:r w:rsidRPr="00B0471B">
        <w:rPr>
          <w:b/>
          <w:bCs/>
          <w:lang w:val="en-IN"/>
        </w:rPr>
        <w:t>Internal linking for discoverability</w:t>
      </w:r>
    </w:p>
    <w:p w14:paraId="6EA49BBF" w14:textId="65FB024B" w:rsidR="00307A55" w:rsidRPr="00307A55" w:rsidRDefault="00B0471B" w:rsidP="00307A55">
      <w:pPr>
        <w:rPr>
          <w:b/>
          <w:bCs/>
          <w:lang w:val="en-IN"/>
        </w:rPr>
      </w:pPr>
      <w:r>
        <w:rPr>
          <w:lang w:val="en-IN"/>
        </w:rPr>
        <w:t>-</w:t>
      </w:r>
      <w:r w:rsidR="00307A55" w:rsidRPr="00307A55">
        <w:rPr>
          <w:rFonts w:ascii="Arial" w:hAnsi="Arial" w:cs="Arial"/>
          <w:color w:val="111111"/>
          <w:sz w:val="27"/>
          <w:szCs w:val="27"/>
          <w:lang w:val="en-IN" w:eastAsia="en-IN"/>
        </w:rPr>
        <w:t xml:space="preserve"> </w:t>
      </w:r>
      <w:r w:rsidR="00307A55" w:rsidRPr="00307A55">
        <w:rPr>
          <w:b/>
          <w:bCs/>
          <w:lang w:val="en-IN"/>
        </w:rPr>
        <w:t>Measuring and mapping flows</w:t>
      </w:r>
    </w:p>
    <w:p w14:paraId="1630841E" w14:textId="1629445C" w:rsidR="00307A55" w:rsidRPr="00307A55" w:rsidRDefault="00307A55" w:rsidP="00307A55">
      <w:pPr>
        <w:rPr>
          <w:b/>
          <w:bCs/>
          <w:lang w:val="en-IN"/>
        </w:rPr>
      </w:pPr>
      <w:r>
        <w:rPr>
          <w:lang w:val="en-IN"/>
        </w:rPr>
        <w:t>-</w:t>
      </w:r>
      <w:r w:rsidRPr="00307A55">
        <w:rPr>
          <w:rFonts w:ascii="Arial" w:hAnsi="Arial" w:cs="Arial"/>
          <w:color w:val="111111"/>
          <w:sz w:val="27"/>
          <w:szCs w:val="27"/>
          <w:lang w:val="en-IN" w:eastAsia="en-IN"/>
        </w:rPr>
        <w:t xml:space="preserve"> </w:t>
      </w:r>
      <w:r w:rsidRPr="00307A55">
        <w:rPr>
          <w:b/>
          <w:bCs/>
          <w:lang w:val="en-IN"/>
        </w:rPr>
        <w:t>Designing for efficient movement</w:t>
      </w:r>
    </w:p>
    <w:p w14:paraId="463473DB" w14:textId="3C0B4F5C" w:rsidR="00FE3FBC" w:rsidRDefault="00307A55" w:rsidP="00307A55">
      <w:pPr>
        <w:rPr>
          <w:b/>
          <w:bCs/>
          <w:lang w:val="en-IN"/>
        </w:rPr>
      </w:pPr>
      <w:r>
        <w:rPr>
          <w:lang w:val="en-IN"/>
        </w:rPr>
        <w:t>-</w:t>
      </w:r>
      <w:r w:rsidRPr="00307A55">
        <w:rPr>
          <w:rFonts w:ascii="Arial" w:hAnsi="Arial" w:cs="Arial"/>
          <w:color w:val="111111"/>
          <w:sz w:val="27"/>
          <w:szCs w:val="27"/>
          <w:lang w:val="en-IN" w:eastAsia="en-IN"/>
        </w:rPr>
        <w:t xml:space="preserve"> </w:t>
      </w:r>
      <w:r w:rsidRPr="00307A55">
        <w:rPr>
          <w:b/>
          <w:bCs/>
          <w:lang w:val="en-IN"/>
        </w:rPr>
        <w:t>Scroll behaviour and interactive elements</w:t>
      </w:r>
    </w:p>
    <w:p w14:paraId="5D56E045" w14:textId="3D71A318" w:rsidR="00812174" w:rsidRPr="00812174" w:rsidRDefault="00812174" w:rsidP="00307A55">
      <w:pPr>
        <w:rPr>
          <w:bCs/>
          <w:color w:val="4F81BD" w:themeColor="accent1"/>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12174">
        <w:rPr>
          <w:bCs/>
          <w:color w:val="4F81BD" w:themeColor="accent1"/>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(https://www.parallelhq.com/blog/how-users-move-through-information-or-navigate-pages-of-website)</w:t>
      </w:r>
    </w:p>
    <w:p w14:paraId="55ABCB36" w14:textId="77777777" w:rsidR="00307A55" w:rsidRPr="00307A55" w:rsidRDefault="00307A55" w:rsidP="00307A55">
      <w:pPr>
        <w:rPr>
          <w:b/>
          <w:bCs/>
          <w:lang w:val="en-IN"/>
        </w:rPr>
      </w:pPr>
    </w:p>
    <w:p w14:paraId="463473DC" w14:textId="77777777" w:rsidR="00FE3FBC" w:rsidRDefault="00D348BC">
      <w:pPr>
        <w:pStyle w:val="Heading2"/>
        <w:spacing w:before="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4. How will GitHub commits be maintained after each practical?</w:t>
      </w:r>
    </w:p>
    <w:p w14:paraId="463473DD" w14:textId="53E598DE" w:rsidR="00FE3FBC" w:rsidRDefault="00D348BC">
      <w:pPr>
        <w:spacing w:after="0"/>
      </w:pPr>
      <w:r>
        <w:t xml:space="preserve">Answer: </w:t>
      </w:r>
    </w:p>
    <w:p w14:paraId="6CFA4611" w14:textId="0DCEC5DC" w:rsidR="00B661AA" w:rsidRDefault="00B661AA">
      <w:pPr>
        <w:spacing w:after="0"/>
        <w:rPr>
          <w:color w:val="FF0000"/>
        </w:rPr>
      </w:pPr>
      <w:r>
        <w:t xml:space="preserve">- git </w:t>
      </w:r>
      <w:proofErr w:type="spellStart"/>
      <w:r>
        <w:t>init</w:t>
      </w:r>
      <w:proofErr w:type="spellEnd"/>
    </w:p>
    <w:p w14:paraId="463473DE" w14:textId="50893CEC" w:rsidR="00FE3FBC" w:rsidRDefault="00B661AA" w:rsidP="00B661AA">
      <w:r>
        <w:t>- git add .</w:t>
      </w:r>
    </w:p>
    <w:p w14:paraId="75332C31" w14:textId="66A6343E" w:rsidR="00B661AA" w:rsidRDefault="00231AF1" w:rsidP="00B661AA">
      <w:r>
        <w:t>- git commit -m “any commit message”</w:t>
      </w:r>
    </w:p>
    <w:p w14:paraId="1F19FF8B" w14:textId="77777777" w:rsidR="00DE3C40" w:rsidRDefault="00231AF1" w:rsidP="00DE3C40">
      <w:r>
        <w:t>-git push origin main/master</w:t>
      </w:r>
    </w:p>
    <w:p w14:paraId="463473DF" w14:textId="1BF4F2F9" w:rsidR="00FE3FBC" w:rsidRPr="00DE3C40" w:rsidRDefault="00DE3C40" w:rsidP="00DE3C40">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E3C40">
        <w:rPr>
          <w:color w:val="4F81BD" w:themeColor="accent1"/>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(https://github.com/git-guides)</w:t>
      </w:r>
    </w:p>
    <w:p w14:paraId="1C8B4F8A" w14:textId="77777777" w:rsidR="00DE3C40" w:rsidRDefault="00DE3C40">
      <w:pPr>
        <w:pStyle w:val="Heading2"/>
        <w:spacing w:before="0"/>
        <w:rPr>
          <w:rFonts w:ascii="Times New Roman" w:eastAsia="Times New Roman" w:hAnsi="Times New Roman" w:cstheme="minorBidi"/>
          <w:bCs w:val="0"/>
          <w:color w:val="auto"/>
          <w:sz w:val="28"/>
          <w:szCs w:val="22"/>
        </w:rPr>
      </w:pPr>
    </w:p>
    <w:p w14:paraId="201362B0" w14:textId="77777777" w:rsidR="00DE3C40" w:rsidRDefault="00DE3C40">
      <w:pPr>
        <w:pStyle w:val="Heading2"/>
        <w:spacing w:before="0"/>
        <w:rPr>
          <w:rFonts w:ascii="Times New Roman" w:eastAsia="Times New Roman" w:hAnsi="Times New Roman" w:cstheme="minorBidi"/>
          <w:bCs w:val="0"/>
          <w:color w:val="auto"/>
          <w:sz w:val="28"/>
          <w:szCs w:val="22"/>
        </w:rPr>
      </w:pPr>
    </w:p>
    <w:p w14:paraId="73FBD6FF" w14:textId="77777777" w:rsidR="00DE3C40" w:rsidRDefault="00DE3C40">
      <w:pPr>
        <w:pStyle w:val="Heading2"/>
        <w:spacing w:before="0"/>
        <w:rPr>
          <w:rFonts w:ascii="Times New Roman" w:eastAsia="Times New Roman" w:hAnsi="Times New Roman" w:cstheme="minorBidi"/>
          <w:bCs w:val="0"/>
          <w:color w:val="auto"/>
          <w:sz w:val="28"/>
          <w:szCs w:val="22"/>
        </w:rPr>
      </w:pPr>
    </w:p>
    <w:p w14:paraId="64790239" w14:textId="77777777" w:rsidR="00DE3C40" w:rsidRPr="00DE3C40" w:rsidRDefault="00DE3C40" w:rsidP="00DE3C40"/>
    <w:p w14:paraId="463473E3" w14:textId="3EB9ABAD" w:rsidR="00FE3FBC" w:rsidRDefault="00D348BC">
      <w:pPr>
        <w:pStyle w:val="Heading2"/>
        <w:spacing w:before="0"/>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lastRenderedPageBreak/>
        <w:t>Implementation/</w:t>
      </w:r>
      <w:r>
        <w:t xml:space="preserve"> </w:t>
      </w:r>
      <w:r>
        <w:rPr>
          <w:rFonts w:ascii="Times New Roman" w:eastAsia="Times New Roman" w:hAnsi="Times New Roman" w:cstheme="minorBidi"/>
          <w:bCs w:val="0"/>
          <w:color w:val="auto"/>
          <w:sz w:val="28"/>
          <w:szCs w:val="22"/>
        </w:rPr>
        <w:t xml:space="preserve">Output/Result </w:t>
      </w:r>
    </w:p>
    <w:p w14:paraId="463473E4" w14:textId="77777777" w:rsidR="00FE3FBC" w:rsidRDefault="00FE3FBC">
      <w:pPr>
        <w:jc w:val="both"/>
      </w:pPr>
    </w:p>
    <w:p w14:paraId="463473E5" w14:textId="77777777" w:rsidR="00FE3FBC" w:rsidRDefault="00D348BC">
      <w:pPr>
        <w:jc w:val="both"/>
      </w:pPr>
      <w:r>
        <w:t xml:space="preserve">Project Requirements for </w:t>
      </w:r>
      <w:proofErr w:type="spellStart"/>
      <w:r>
        <w:t>StudentHub</w:t>
      </w:r>
      <w:proofErr w:type="spellEnd"/>
      <w:r>
        <w:t>-Portal</w:t>
      </w:r>
    </w:p>
    <w:p w14:paraId="463473E6" w14:textId="77777777" w:rsidR="00FE3FBC" w:rsidRDefault="00FE3FBC">
      <w:pPr>
        <w:jc w:val="both"/>
      </w:pPr>
    </w:p>
    <w:p w14:paraId="463473E7" w14:textId="77777777" w:rsidR="00FE3FBC" w:rsidRDefault="00D348BC">
      <w:pPr>
        <w:jc w:val="both"/>
      </w:pPr>
      <w:r>
        <w:t>Pages Included:</w:t>
      </w:r>
    </w:p>
    <w:p w14:paraId="463473E8" w14:textId="77777777" w:rsidR="00FE3FBC" w:rsidRDefault="00D348BC">
      <w:pPr>
        <w:jc w:val="both"/>
      </w:pPr>
      <w:r>
        <w:t>- index.html</w:t>
      </w:r>
    </w:p>
    <w:p w14:paraId="463473E9" w14:textId="77777777" w:rsidR="00FE3FBC" w:rsidRDefault="00D348BC">
      <w:pPr>
        <w:jc w:val="both"/>
      </w:pPr>
      <w:r>
        <w:t>- PAGES/home.html</w:t>
      </w:r>
    </w:p>
    <w:p w14:paraId="463473EA" w14:textId="77777777" w:rsidR="00FE3FBC" w:rsidRDefault="00D348BC">
      <w:pPr>
        <w:jc w:val="both"/>
      </w:pPr>
      <w:r>
        <w:t>- PAGES/about.html</w:t>
      </w:r>
    </w:p>
    <w:p w14:paraId="463473EB" w14:textId="77777777" w:rsidR="00FE3FBC" w:rsidRDefault="00D348BC">
      <w:pPr>
        <w:jc w:val="both"/>
      </w:pPr>
      <w:r>
        <w:t>- PAGES/admin.html</w:t>
      </w:r>
    </w:p>
    <w:p w14:paraId="463473EC" w14:textId="77777777" w:rsidR="00FE3FBC" w:rsidRDefault="00D348BC">
      <w:pPr>
        <w:jc w:val="both"/>
      </w:pPr>
      <w:r>
        <w:t>- PAGES/contact.html</w:t>
      </w:r>
    </w:p>
    <w:p w14:paraId="463473ED" w14:textId="77777777" w:rsidR="00FE3FBC" w:rsidRDefault="00D348BC">
      <w:pPr>
        <w:jc w:val="both"/>
      </w:pPr>
      <w:r>
        <w:t>- PAGES/dashboard.html</w:t>
      </w:r>
    </w:p>
    <w:p w14:paraId="463473EE" w14:textId="77777777" w:rsidR="00FE3FBC" w:rsidRDefault="00D348BC">
      <w:pPr>
        <w:jc w:val="both"/>
      </w:pPr>
      <w:r>
        <w:t>- PAGES/edit.html</w:t>
      </w:r>
    </w:p>
    <w:p w14:paraId="463473EF" w14:textId="77777777" w:rsidR="00FE3FBC" w:rsidRDefault="00D348BC">
      <w:pPr>
        <w:jc w:val="both"/>
      </w:pPr>
      <w:r>
        <w:t>- PAGES/events.html</w:t>
      </w:r>
    </w:p>
    <w:p w14:paraId="463473F0" w14:textId="77777777" w:rsidR="00FE3FBC" w:rsidRDefault="00D348BC">
      <w:pPr>
        <w:jc w:val="both"/>
      </w:pPr>
      <w:r>
        <w:t>- PAGES/faq.html</w:t>
      </w:r>
    </w:p>
    <w:p w14:paraId="463473F1" w14:textId="77777777" w:rsidR="00FE3FBC" w:rsidRDefault="00D348BC">
      <w:pPr>
        <w:jc w:val="both"/>
      </w:pPr>
      <w:r>
        <w:t>- PAGES/feedback.html</w:t>
      </w:r>
    </w:p>
    <w:p w14:paraId="463473F2" w14:textId="77777777" w:rsidR="00FE3FBC" w:rsidRDefault="00D348BC">
      <w:pPr>
        <w:jc w:val="both"/>
      </w:pPr>
      <w:r>
        <w:t>- PAGES/login.html</w:t>
      </w:r>
    </w:p>
    <w:p w14:paraId="463473F3" w14:textId="77777777" w:rsidR="00FE3FBC" w:rsidRDefault="00D348BC">
      <w:pPr>
        <w:jc w:val="both"/>
      </w:pPr>
      <w:r>
        <w:t>- PAGES/profile.html</w:t>
      </w:r>
    </w:p>
    <w:p w14:paraId="463473F4" w14:textId="77777777" w:rsidR="00FE3FBC" w:rsidRDefault="00D348BC">
      <w:pPr>
        <w:jc w:val="both"/>
      </w:pPr>
      <w:r>
        <w:t>- PAGES/register.html</w:t>
      </w:r>
    </w:p>
    <w:p w14:paraId="463473F5" w14:textId="77777777" w:rsidR="00FE3FBC" w:rsidRDefault="00FE3FBC">
      <w:pPr>
        <w:jc w:val="both"/>
      </w:pPr>
    </w:p>
    <w:p w14:paraId="463473F6" w14:textId="77777777" w:rsidR="00FE3FBC" w:rsidRDefault="00D348BC">
      <w:pPr>
        <w:jc w:val="both"/>
      </w:pPr>
      <w:r>
        <w:t>Core Requirements:</w:t>
      </w:r>
    </w:p>
    <w:p w14:paraId="463473F7" w14:textId="77777777" w:rsidR="00FE3FBC" w:rsidRDefault="00D348BC">
      <w:pPr>
        <w:jc w:val="both"/>
      </w:pPr>
      <w:r>
        <w:t>- Static web application using HTML, CSS, and JavaScript</w:t>
      </w:r>
    </w:p>
    <w:p w14:paraId="463473F8" w14:textId="77777777" w:rsidR="00FE3FBC" w:rsidRDefault="00D348BC">
      <w:pPr>
        <w:jc w:val="both"/>
      </w:pPr>
      <w:r>
        <w:t>- Responsive layout for desktop and mobile screens</w:t>
      </w:r>
    </w:p>
    <w:p w14:paraId="463473F9" w14:textId="77777777" w:rsidR="00FE3FBC" w:rsidRDefault="00D348BC">
      <w:pPr>
        <w:jc w:val="both"/>
      </w:pPr>
      <w:r>
        <w:t>- Navigation across all pages via links or menu</w:t>
      </w:r>
    </w:p>
    <w:p w14:paraId="463473FA" w14:textId="77777777" w:rsidR="00FE3FBC" w:rsidRDefault="00D348BC">
      <w:pPr>
        <w:jc w:val="both"/>
      </w:pPr>
      <w:r>
        <w:t>- Login and registration forms on `PAGES/login.html` and `PAGES/register.html`</w:t>
      </w:r>
    </w:p>
    <w:p w14:paraId="463473FB" w14:textId="77777777" w:rsidR="00FE3FBC" w:rsidRDefault="00D348BC">
      <w:pPr>
        <w:jc w:val="both"/>
      </w:pPr>
      <w:r>
        <w:t>- User dashboard and profile pages for authenticated users</w:t>
      </w:r>
    </w:p>
    <w:p w14:paraId="463473FC" w14:textId="77777777" w:rsidR="00FE3FBC" w:rsidRDefault="00D348BC">
      <w:pPr>
        <w:jc w:val="both"/>
      </w:pPr>
      <w:r>
        <w:lastRenderedPageBreak/>
        <w:t>- Admin interface on `PAGES/admin.html`</w:t>
      </w:r>
    </w:p>
    <w:p w14:paraId="463473FD" w14:textId="77777777" w:rsidR="00FE3FBC" w:rsidRDefault="00D348BC">
      <w:pPr>
        <w:jc w:val="both"/>
      </w:pPr>
      <w:r>
        <w:t>- Contact page with message submission form</w:t>
      </w:r>
    </w:p>
    <w:p w14:paraId="463473FE" w14:textId="77777777" w:rsidR="00FE3FBC" w:rsidRDefault="00D348BC">
      <w:pPr>
        <w:jc w:val="both"/>
      </w:pPr>
      <w:r>
        <w:t>- Events listing page on `PAGES/events.html`</w:t>
      </w:r>
    </w:p>
    <w:p w14:paraId="463473FF" w14:textId="77777777" w:rsidR="00FE3FBC" w:rsidRDefault="00D348BC">
      <w:pPr>
        <w:jc w:val="both"/>
      </w:pPr>
      <w:r>
        <w:t>- FAQ, feedback, and about pages for user support and information</w:t>
      </w:r>
    </w:p>
    <w:p w14:paraId="46347400" w14:textId="77777777" w:rsidR="00FE3FBC" w:rsidRDefault="00D348BC">
      <w:pPr>
        <w:jc w:val="both"/>
      </w:pPr>
      <w:r>
        <w:t>- Edit page to allow profile or content updates</w:t>
      </w:r>
    </w:p>
    <w:p w14:paraId="46347401" w14:textId="77777777" w:rsidR="00FE3FBC" w:rsidRDefault="00FE3FBC"/>
    <w:p w14:paraId="46347402" w14:textId="77777777" w:rsidR="00FE3FBC" w:rsidRDefault="00D348BC">
      <w:pPr>
        <w:pStyle w:val="Heading2"/>
        <w:numPr>
          <w:ilvl w:val="0"/>
          <w:numId w:val="7"/>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Evidence of Work (Screenshots)</w:t>
      </w:r>
    </w:p>
    <w:p w14:paraId="46347403" w14:textId="77777777" w:rsidR="00FE3FBC" w:rsidRDefault="00D348BC">
      <w:pPr>
        <w:jc w:val="both"/>
      </w:pPr>
      <w:r>
        <w:rPr>
          <w:noProof/>
          <w:sz w:val="72"/>
        </w:rPr>
        <w:drawing>
          <wp:anchor distT="0" distB="0" distL="0" distR="0" simplePos="0" relativeHeight="251659264" behindDoc="0" locked="0" layoutInCell="1" allowOverlap="1" wp14:anchorId="46347477" wp14:editId="75BDE0F0">
            <wp:simplePos x="0" y="0"/>
            <wp:positionH relativeFrom="page">
              <wp:posOffset>1333500</wp:posOffset>
            </wp:positionH>
            <wp:positionV relativeFrom="paragraph">
              <wp:posOffset>224155</wp:posOffset>
            </wp:positionV>
            <wp:extent cx="5250815" cy="2468880"/>
            <wp:effectExtent l="0" t="0" r="6985" b="762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250815" cy="2468880"/>
                    </a:xfrm>
                    <a:prstGeom prst="rect">
                      <a:avLst/>
                    </a:prstGeom>
                  </pic:spPr>
                </pic:pic>
              </a:graphicData>
            </a:graphic>
            <wp14:sizeRelV relativeFrom="margin">
              <wp14:pctHeight>0</wp14:pctHeight>
            </wp14:sizeRelV>
          </wp:anchor>
        </w:drawing>
      </w:r>
      <w:proofErr w:type="spellStart"/>
      <w:r>
        <w:t>SiteMap</w:t>
      </w:r>
      <w:proofErr w:type="spellEnd"/>
      <w:r>
        <w:t>:</w:t>
      </w:r>
    </w:p>
    <w:p w14:paraId="46347404" w14:textId="77777777" w:rsidR="00FE3FBC" w:rsidRDefault="00FE3FBC">
      <w:pPr>
        <w:spacing w:after="0"/>
        <w:jc w:val="both"/>
        <w:rPr>
          <w:rFonts w:cs="Times New Roman"/>
          <w:color w:val="FF0000"/>
          <w:szCs w:val="24"/>
        </w:rPr>
      </w:pPr>
    </w:p>
    <w:p w14:paraId="46347405" w14:textId="77777777" w:rsidR="00FE3FBC" w:rsidRDefault="00FE3FBC">
      <w:pPr>
        <w:spacing w:after="0"/>
        <w:jc w:val="both"/>
        <w:rPr>
          <w:rFonts w:cs="Times New Roman"/>
          <w:color w:val="FF0000"/>
          <w:szCs w:val="24"/>
        </w:rPr>
      </w:pPr>
    </w:p>
    <w:p w14:paraId="46347406" w14:textId="77777777" w:rsidR="00FE3FBC" w:rsidRDefault="00FE3FBC">
      <w:pPr>
        <w:spacing w:after="0"/>
        <w:jc w:val="both"/>
        <w:rPr>
          <w:rFonts w:cs="Times New Roman"/>
          <w:color w:val="FF0000"/>
          <w:szCs w:val="24"/>
        </w:rPr>
      </w:pPr>
    </w:p>
    <w:p w14:paraId="46347407" w14:textId="77777777" w:rsidR="00FE3FBC" w:rsidRDefault="00FE3FBC">
      <w:pPr>
        <w:spacing w:after="0"/>
        <w:jc w:val="both"/>
        <w:rPr>
          <w:rFonts w:cs="Times New Roman"/>
          <w:color w:val="FF0000"/>
          <w:szCs w:val="24"/>
        </w:rPr>
      </w:pPr>
    </w:p>
    <w:p w14:paraId="46347408" w14:textId="77777777" w:rsidR="00FE3FBC" w:rsidRDefault="00FE3FBC">
      <w:pPr>
        <w:spacing w:after="0"/>
        <w:jc w:val="both"/>
        <w:rPr>
          <w:rFonts w:cs="Times New Roman"/>
          <w:color w:val="FF0000"/>
          <w:szCs w:val="24"/>
        </w:rPr>
      </w:pPr>
    </w:p>
    <w:p w14:paraId="46347409" w14:textId="77777777" w:rsidR="00FE3FBC" w:rsidRDefault="00FE3FBC">
      <w:pPr>
        <w:spacing w:after="0"/>
        <w:jc w:val="both"/>
        <w:rPr>
          <w:rFonts w:cs="Times New Roman"/>
          <w:color w:val="FF0000"/>
          <w:szCs w:val="24"/>
        </w:rPr>
      </w:pPr>
    </w:p>
    <w:p w14:paraId="4634740A" w14:textId="77777777" w:rsidR="00FE3FBC" w:rsidRDefault="00FE3FBC">
      <w:pPr>
        <w:spacing w:after="0"/>
        <w:jc w:val="both"/>
        <w:rPr>
          <w:rFonts w:cs="Times New Roman"/>
          <w:color w:val="FF0000"/>
          <w:szCs w:val="24"/>
        </w:rPr>
      </w:pPr>
    </w:p>
    <w:p w14:paraId="4634740B" w14:textId="77777777" w:rsidR="00FE3FBC" w:rsidRDefault="00FE3FBC">
      <w:pPr>
        <w:spacing w:after="0"/>
        <w:jc w:val="both"/>
        <w:rPr>
          <w:rFonts w:cs="Times New Roman"/>
          <w:color w:val="FF0000"/>
          <w:szCs w:val="24"/>
        </w:rPr>
      </w:pPr>
    </w:p>
    <w:p w14:paraId="4634740C" w14:textId="77777777" w:rsidR="00FE3FBC" w:rsidRDefault="00FE3FBC">
      <w:pPr>
        <w:spacing w:after="0"/>
        <w:jc w:val="both"/>
        <w:rPr>
          <w:rFonts w:cs="Times New Roman"/>
          <w:color w:val="FF0000"/>
          <w:szCs w:val="24"/>
        </w:rPr>
      </w:pPr>
    </w:p>
    <w:p w14:paraId="4634740D" w14:textId="77777777" w:rsidR="00FE3FBC" w:rsidRDefault="00FE3FBC">
      <w:pPr>
        <w:spacing w:after="0"/>
        <w:jc w:val="both"/>
        <w:rPr>
          <w:rFonts w:cs="Times New Roman"/>
          <w:color w:val="FF0000"/>
          <w:szCs w:val="24"/>
        </w:rPr>
      </w:pPr>
    </w:p>
    <w:p w14:paraId="4634740E" w14:textId="77777777" w:rsidR="00FE3FBC" w:rsidRDefault="00FE3FBC">
      <w:pPr>
        <w:spacing w:after="0"/>
        <w:jc w:val="both"/>
        <w:rPr>
          <w:rFonts w:cs="Times New Roman"/>
          <w:color w:val="FF0000"/>
          <w:szCs w:val="24"/>
        </w:rPr>
      </w:pPr>
    </w:p>
    <w:p w14:paraId="4634740F" w14:textId="77777777" w:rsidR="00FE3FBC" w:rsidRDefault="00FE3FBC">
      <w:pPr>
        <w:spacing w:after="0"/>
        <w:jc w:val="both"/>
        <w:rPr>
          <w:rFonts w:cs="Times New Roman"/>
          <w:color w:val="FF0000"/>
          <w:szCs w:val="24"/>
        </w:rPr>
      </w:pPr>
    </w:p>
    <w:p w14:paraId="46347410" w14:textId="77777777" w:rsidR="00FE3FBC" w:rsidRDefault="00D348BC">
      <w:pPr>
        <w:jc w:val="center"/>
      </w:pPr>
      <w:r>
        <w:t>Figure 1.1</w:t>
      </w:r>
    </w:p>
    <w:p w14:paraId="732B3103" w14:textId="77777777" w:rsidR="00462A0C" w:rsidRDefault="00462A0C"/>
    <w:p w14:paraId="49467B7B" w14:textId="77777777" w:rsidR="00462A0C" w:rsidRDefault="00462A0C"/>
    <w:p w14:paraId="7108B934" w14:textId="77777777" w:rsidR="00462A0C" w:rsidRDefault="00462A0C"/>
    <w:p w14:paraId="3AB37DFE" w14:textId="77777777" w:rsidR="00462A0C" w:rsidRDefault="00462A0C"/>
    <w:p w14:paraId="67A7DB09" w14:textId="77777777" w:rsidR="00462A0C" w:rsidRDefault="00462A0C"/>
    <w:p w14:paraId="4025B3C2" w14:textId="77777777" w:rsidR="00462A0C" w:rsidRDefault="00462A0C"/>
    <w:p w14:paraId="46347411" w14:textId="2D8AC7F4" w:rsidR="00FE3FBC" w:rsidRDefault="00D348BC">
      <w:proofErr w:type="spellStart"/>
      <w:r>
        <w:t>WireFrame</w:t>
      </w:r>
      <w:proofErr w:type="spellEnd"/>
      <w:r>
        <w:t>:</w:t>
      </w:r>
    </w:p>
    <w:p w14:paraId="6FDD55F6" w14:textId="70708DCD" w:rsidR="00462A0C" w:rsidRDefault="00462A0C">
      <w:r>
        <w:rPr>
          <w:noProof/>
        </w:rPr>
        <w:lastRenderedPageBreak/>
        <w:drawing>
          <wp:inline distT="0" distB="0" distL="0" distR="0" wp14:anchorId="28FCDC79" wp14:editId="0F9126C7">
            <wp:extent cx="5486400" cy="4800600"/>
            <wp:effectExtent l="0" t="0" r="0" b="0"/>
            <wp:docPr id="156085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56499" name=""/>
                    <pic:cNvPicPr/>
                  </pic:nvPicPr>
                  <pic:blipFill>
                    <a:blip r:embed="rId9"/>
                    <a:stretch>
                      <a:fillRect/>
                    </a:stretch>
                  </pic:blipFill>
                  <pic:spPr>
                    <a:xfrm>
                      <a:off x="0" y="0"/>
                      <a:ext cx="5486400" cy="4800600"/>
                    </a:xfrm>
                    <a:prstGeom prst="rect">
                      <a:avLst/>
                    </a:prstGeom>
                  </pic:spPr>
                </pic:pic>
              </a:graphicData>
            </a:graphic>
          </wp:inline>
        </w:drawing>
      </w:r>
    </w:p>
    <w:p w14:paraId="7AE29808" w14:textId="3B187B8D" w:rsidR="00462A0C" w:rsidRDefault="00462A0C" w:rsidP="00462A0C">
      <w:pPr>
        <w:jc w:val="center"/>
      </w:pPr>
      <w:r>
        <w:t>Figure 1.2(Home page)</w:t>
      </w:r>
    </w:p>
    <w:p w14:paraId="46347412" w14:textId="4BD49A00" w:rsidR="00FE3FBC" w:rsidRDefault="006C7211" w:rsidP="008963D0">
      <w:r>
        <w:rPr>
          <w:noProof/>
        </w:rPr>
        <w:lastRenderedPageBreak/>
        <w:drawing>
          <wp:inline distT="0" distB="0" distL="0" distR="0" wp14:anchorId="3624D189" wp14:editId="3D873EF3">
            <wp:extent cx="4899660" cy="4930140"/>
            <wp:effectExtent l="0" t="0" r="0" b="381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4899660" cy="4930140"/>
                    </a:xfrm>
                    <a:prstGeom prst="rect">
                      <a:avLst/>
                    </a:prstGeom>
                  </pic:spPr>
                </pic:pic>
              </a:graphicData>
            </a:graphic>
          </wp:inline>
        </w:drawing>
      </w:r>
    </w:p>
    <w:p w14:paraId="5FBD0CAD" w14:textId="5FF7A18A" w:rsidR="006C7211" w:rsidRDefault="006C7211" w:rsidP="006C7211">
      <w:pPr>
        <w:jc w:val="center"/>
      </w:pPr>
      <w:r>
        <w:t>Figure 1.</w:t>
      </w:r>
      <w:r w:rsidR="00D92A01">
        <w:t>3</w:t>
      </w:r>
      <w:r>
        <w:t>(About page)</w:t>
      </w:r>
    </w:p>
    <w:p w14:paraId="7E2C4451" w14:textId="746211C8" w:rsidR="00925E6D" w:rsidRDefault="002169AE" w:rsidP="00925E6D">
      <w:r>
        <w:rPr>
          <w:noProof/>
        </w:rPr>
        <w:lastRenderedPageBreak/>
        <w:drawing>
          <wp:inline distT="0" distB="0" distL="0" distR="0" wp14:anchorId="7151275B" wp14:editId="790E3D6C">
            <wp:extent cx="5486400" cy="3756660"/>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5486400" cy="3756660"/>
                    </a:xfrm>
                    <a:prstGeom prst="rect">
                      <a:avLst/>
                    </a:prstGeom>
                  </pic:spPr>
                </pic:pic>
              </a:graphicData>
            </a:graphic>
          </wp:inline>
        </w:drawing>
      </w:r>
    </w:p>
    <w:p w14:paraId="1EE8C900" w14:textId="3D9FF481" w:rsidR="002169AE" w:rsidRDefault="002169AE" w:rsidP="002169AE">
      <w:pPr>
        <w:jc w:val="center"/>
      </w:pPr>
      <w:r>
        <w:t>Figure 1.</w:t>
      </w:r>
      <w:r w:rsidR="00D92A01">
        <w:t>4</w:t>
      </w:r>
      <w:r>
        <w:t>(Register page)</w:t>
      </w:r>
    </w:p>
    <w:p w14:paraId="62F2FD35" w14:textId="4DAF5843" w:rsidR="002169AE" w:rsidRDefault="0057765D" w:rsidP="0057765D">
      <w:r>
        <w:rPr>
          <w:noProof/>
        </w:rPr>
        <w:drawing>
          <wp:inline distT="0" distB="0" distL="0" distR="0" wp14:anchorId="5AD9E000" wp14:editId="7391FC0D">
            <wp:extent cx="5486400" cy="3312795"/>
            <wp:effectExtent l="0" t="0" r="0" b="1905"/>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486400" cy="3312795"/>
                    </a:xfrm>
                    <a:prstGeom prst="rect">
                      <a:avLst/>
                    </a:prstGeom>
                  </pic:spPr>
                </pic:pic>
              </a:graphicData>
            </a:graphic>
          </wp:inline>
        </w:drawing>
      </w:r>
    </w:p>
    <w:p w14:paraId="1A5BBECB" w14:textId="503087F6" w:rsidR="0057765D" w:rsidRDefault="0057765D" w:rsidP="0057765D">
      <w:pPr>
        <w:jc w:val="center"/>
      </w:pPr>
      <w:r>
        <w:t>Figure 1.</w:t>
      </w:r>
      <w:r w:rsidR="00ED6E1F">
        <w:t>5</w:t>
      </w:r>
      <w:r>
        <w:t>(Login page)</w:t>
      </w:r>
    </w:p>
    <w:p w14:paraId="167179D6" w14:textId="5C6F49AF" w:rsidR="0057765D" w:rsidRDefault="00707D2C" w:rsidP="0057765D">
      <w:r>
        <w:rPr>
          <w:noProof/>
        </w:rPr>
        <w:lastRenderedPageBreak/>
        <w:drawing>
          <wp:inline distT="0" distB="0" distL="0" distR="0" wp14:anchorId="346A9B90" wp14:editId="48862AF6">
            <wp:extent cx="5486400" cy="4781550"/>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5486400" cy="4781550"/>
                    </a:xfrm>
                    <a:prstGeom prst="rect">
                      <a:avLst/>
                    </a:prstGeom>
                  </pic:spPr>
                </pic:pic>
              </a:graphicData>
            </a:graphic>
          </wp:inline>
        </w:drawing>
      </w:r>
    </w:p>
    <w:p w14:paraId="7C6C4CD7" w14:textId="5F6F644C" w:rsidR="00707D2C" w:rsidRPr="00707D2C" w:rsidRDefault="00707D2C" w:rsidP="00707D2C">
      <w:pPr>
        <w:jc w:val="center"/>
        <w:rPr>
          <w:rFonts w:cs="Times New Roman"/>
        </w:rPr>
      </w:pPr>
      <w:r w:rsidRPr="00707D2C">
        <w:rPr>
          <w:rFonts w:cs="Times New Roman"/>
        </w:rPr>
        <w:t>Figure 1.</w:t>
      </w:r>
      <w:r w:rsidR="00ED6E1F">
        <w:rPr>
          <w:rFonts w:cs="Times New Roman"/>
        </w:rPr>
        <w:t>6</w:t>
      </w:r>
      <w:r w:rsidRPr="00707D2C">
        <w:rPr>
          <w:rFonts w:cs="Times New Roman"/>
        </w:rPr>
        <w:t>(</w:t>
      </w:r>
      <w:r>
        <w:rPr>
          <w:rFonts w:cs="Times New Roman"/>
        </w:rPr>
        <w:t>Dashboard</w:t>
      </w:r>
      <w:r w:rsidRPr="00707D2C">
        <w:rPr>
          <w:rFonts w:cs="Times New Roman"/>
        </w:rPr>
        <w:t xml:space="preserve"> page)</w:t>
      </w:r>
    </w:p>
    <w:p w14:paraId="46347413" w14:textId="630EA5DF" w:rsidR="00FE3FBC" w:rsidRDefault="008F334A" w:rsidP="008F334A">
      <w:pPr>
        <w:pStyle w:val="Heading2"/>
        <w:rPr>
          <w:rFonts w:ascii="Times New Roman" w:hAnsi="Times New Roman"/>
          <w:sz w:val="28"/>
        </w:rPr>
      </w:pPr>
      <w:r>
        <w:rPr>
          <w:noProof/>
        </w:rPr>
        <w:lastRenderedPageBreak/>
        <w:drawing>
          <wp:inline distT="0" distB="0" distL="0" distR="0" wp14:anchorId="43FE400B" wp14:editId="0BEBAC48">
            <wp:extent cx="5455920" cy="5013960"/>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5455920" cy="5013960"/>
                    </a:xfrm>
                    <a:prstGeom prst="rect">
                      <a:avLst/>
                    </a:prstGeom>
                  </pic:spPr>
                </pic:pic>
              </a:graphicData>
            </a:graphic>
          </wp:inline>
        </w:drawing>
      </w:r>
    </w:p>
    <w:p w14:paraId="034BFB32" w14:textId="53EA72F3" w:rsidR="008F334A" w:rsidRDefault="008F334A" w:rsidP="008F334A">
      <w:pPr>
        <w:jc w:val="center"/>
      </w:pPr>
      <w:r w:rsidRPr="008F334A">
        <w:t>Figure 1.</w:t>
      </w:r>
      <w:r w:rsidR="00ED6E1F">
        <w:t>7</w:t>
      </w:r>
      <w:r w:rsidRPr="008F334A">
        <w:t>(</w:t>
      </w:r>
      <w:r>
        <w:t>Event</w:t>
      </w:r>
      <w:r w:rsidRPr="008F334A">
        <w:t xml:space="preserve"> page)</w:t>
      </w:r>
    </w:p>
    <w:p w14:paraId="16846387" w14:textId="6D86D0BD" w:rsidR="008F334A" w:rsidRDefault="007A5F9E" w:rsidP="008F334A">
      <w:r>
        <w:rPr>
          <w:noProof/>
        </w:rPr>
        <w:lastRenderedPageBreak/>
        <w:drawing>
          <wp:inline distT="0" distB="0" distL="0" distR="0" wp14:anchorId="6802D932" wp14:editId="3A4A8BC1">
            <wp:extent cx="5486400" cy="377507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5486400" cy="3775075"/>
                    </a:xfrm>
                    <a:prstGeom prst="rect">
                      <a:avLst/>
                    </a:prstGeom>
                  </pic:spPr>
                </pic:pic>
              </a:graphicData>
            </a:graphic>
          </wp:inline>
        </w:drawing>
      </w:r>
    </w:p>
    <w:p w14:paraId="7B1F86DA" w14:textId="51E8169B" w:rsidR="007A5F9E" w:rsidRPr="007A5F9E" w:rsidRDefault="007A5F9E" w:rsidP="007A5F9E">
      <w:pPr>
        <w:jc w:val="center"/>
      </w:pPr>
      <w:r w:rsidRPr="007A5F9E">
        <w:t>Figure 1.</w:t>
      </w:r>
      <w:r w:rsidR="00ED6E1F">
        <w:t>8</w:t>
      </w:r>
      <w:r w:rsidRPr="007A5F9E">
        <w:t>(</w:t>
      </w:r>
      <w:r>
        <w:t xml:space="preserve">Profile </w:t>
      </w:r>
      <w:r w:rsidRPr="007A5F9E">
        <w:t>page)</w:t>
      </w:r>
    </w:p>
    <w:p w14:paraId="2C946F67" w14:textId="5FC00051" w:rsidR="007A5F9E" w:rsidRDefault="0059348A" w:rsidP="007A5F9E">
      <w:r>
        <w:rPr>
          <w:noProof/>
        </w:rPr>
        <w:drawing>
          <wp:inline distT="0" distB="0" distL="0" distR="0" wp14:anchorId="63D8F9F7" wp14:editId="68DB24DC">
            <wp:extent cx="5661660" cy="3901440"/>
            <wp:effectExtent l="0" t="0" r="0" b="381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5661660" cy="3901440"/>
                    </a:xfrm>
                    <a:prstGeom prst="rect">
                      <a:avLst/>
                    </a:prstGeom>
                  </pic:spPr>
                </pic:pic>
              </a:graphicData>
            </a:graphic>
          </wp:inline>
        </w:drawing>
      </w:r>
    </w:p>
    <w:p w14:paraId="3A22047B" w14:textId="6563390B" w:rsidR="00D61DDB" w:rsidRPr="007A5F9E" w:rsidRDefault="00D61DDB" w:rsidP="00D61DDB">
      <w:pPr>
        <w:jc w:val="center"/>
      </w:pPr>
      <w:r w:rsidRPr="007A5F9E">
        <w:lastRenderedPageBreak/>
        <w:t>Figure 1.</w:t>
      </w:r>
      <w:r w:rsidR="00ED6E1F">
        <w:t>9</w:t>
      </w:r>
      <w:r w:rsidRPr="007A5F9E">
        <w:t>(</w:t>
      </w:r>
      <w:r>
        <w:t xml:space="preserve">Edit </w:t>
      </w:r>
      <w:r w:rsidRPr="007A5F9E">
        <w:t>page)</w:t>
      </w:r>
    </w:p>
    <w:p w14:paraId="28D3AB0B" w14:textId="4E861D13" w:rsidR="00D61DDB" w:rsidRDefault="00A466F3" w:rsidP="00713F5E">
      <w:r>
        <w:rPr>
          <w:noProof/>
        </w:rPr>
        <w:drawing>
          <wp:inline distT="0" distB="0" distL="0" distR="0" wp14:anchorId="0A164F14" wp14:editId="14E45855">
            <wp:extent cx="5166360" cy="503682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5166360" cy="5036820"/>
                    </a:xfrm>
                    <a:prstGeom prst="rect">
                      <a:avLst/>
                    </a:prstGeom>
                  </pic:spPr>
                </pic:pic>
              </a:graphicData>
            </a:graphic>
          </wp:inline>
        </w:drawing>
      </w:r>
    </w:p>
    <w:p w14:paraId="5E8626AE" w14:textId="43ED5606" w:rsidR="00A466F3" w:rsidRDefault="00A466F3" w:rsidP="00A466F3">
      <w:pPr>
        <w:jc w:val="center"/>
      </w:pPr>
      <w:r w:rsidRPr="00A466F3">
        <w:t>Figure 1.</w:t>
      </w:r>
      <w:r w:rsidR="00ED6E1F">
        <w:t>10</w:t>
      </w:r>
      <w:r w:rsidRPr="00A466F3">
        <w:t>(</w:t>
      </w:r>
      <w:r>
        <w:t>Contact</w:t>
      </w:r>
      <w:r w:rsidRPr="00A466F3">
        <w:t xml:space="preserve"> page)</w:t>
      </w:r>
    </w:p>
    <w:p w14:paraId="3885434B" w14:textId="55F8E8EA" w:rsidR="00A466F3" w:rsidRPr="00A466F3" w:rsidRDefault="00C374CE" w:rsidP="00A466F3">
      <w:r>
        <w:rPr>
          <w:noProof/>
        </w:rPr>
        <w:lastRenderedPageBreak/>
        <w:drawing>
          <wp:inline distT="0" distB="0" distL="0" distR="0" wp14:anchorId="490C4D85" wp14:editId="7806D276">
            <wp:extent cx="4800600" cy="4937760"/>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4800600" cy="4937760"/>
                    </a:xfrm>
                    <a:prstGeom prst="rect">
                      <a:avLst/>
                    </a:prstGeom>
                  </pic:spPr>
                </pic:pic>
              </a:graphicData>
            </a:graphic>
          </wp:inline>
        </w:drawing>
      </w:r>
    </w:p>
    <w:p w14:paraId="02E432D3" w14:textId="1C968845" w:rsidR="00C374CE" w:rsidRPr="00C374CE" w:rsidRDefault="00C374CE" w:rsidP="00C374CE">
      <w:pPr>
        <w:jc w:val="center"/>
      </w:pPr>
      <w:r w:rsidRPr="00C374CE">
        <w:t>Figure 1.</w:t>
      </w:r>
      <w:r w:rsidR="00ED6E1F">
        <w:t>11</w:t>
      </w:r>
      <w:r w:rsidRPr="00C374CE">
        <w:t>(</w:t>
      </w:r>
      <w:r>
        <w:t>Admin</w:t>
      </w:r>
      <w:r w:rsidRPr="00C374CE">
        <w:t xml:space="preserve"> page)</w:t>
      </w:r>
    </w:p>
    <w:p w14:paraId="041BA690" w14:textId="59A21C75" w:rsidR="00A466F3" w:rsidRDefault="00261694" w:rsidP="00C374CE">
      <w:r>
        <w:rPr>
          <w:noProof/>
        </w:rPr>
        <w:lastRenderedPageBreak/>
        <w:drawing>
          <wp:inline distT="0" distB="0" distL="0" distR="0" wp14:anchorId="3B2AAD37" wp14:editId="6F43E25B">
            <wp:extent cx="5349240" cy="4838700"/>
            <wp:effectExtent l="0" t="0" r="381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5349240" cy="4838700"/>
                    </a:xfrm>
                    <a:prstGeom prst="rect">
                      <a:avLst/>
                    </a:prstGeom>
                  </pic:spPr>
                </pic:pic>
              </a:graphicData>
            </a:graphic>
          </wp:inline>
        </w:drawing>
      </w:r>
    </w:p>
    <w:p w14:paraId="1785A691" w14:textId="7174FCBB" w:rsidR="00261694" w:rsidRDefault="00261694" w:rsidP="00261694">
      <w:pPr>
        <w:jc w:val="center"/>
      </w:pPr>
      <w:r w:rsidRPr="00261694">
        <w:t>Figure 1.</w:t>
      </w:r>
      <w:r w:rsidR="00ED6E1F">
        <w:t>12</w:t>
      </w:r>
      <w:r w:rsidRPr="00261694">
        <w:t>(</w:t>
      </w:r>
      <w:r>
        <w:t xml:space="preserve">FAQ </w:t>
      </w:r>
      <w:r w:rsidRPr="00261694">
        <w:t>page)</w:t>
      </w:r>
    </w:p>
    <w:p w14:paraId="105D985C" w14:textId="2BD867C9" w:rsidR="00261694" w:rsidRDefault="00D92A01" w:rsidP="00261694">
      <w:r>
        <w:rPr>
          <w:noProof/>
        </w:rPr>
        <w:lastRenderedPageBreak/>
        <w:drawing>
          <wp:inline distT="0" distB="0" distL="0" distR="0" wp14:anchorId="28125C98" wp14:editId="00904C45">
            <wp:extent cx="5486400" cy="3560445"/>
            <wp:effectExtent l="0" t="0" r="0" b="1905"/>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5486400" cy="3560445"/>
                    </a:xfrm>
                    <a:prstGeom prst="rect">
                      <a:avLst/>
                    </a:prstGeom>
                  </pic:spPr>
                </pic:pic>
              </a:graphicData>
            </a:graphic>
          </wp:inline>
        </w:drawing>
      </w:r>
    </w:p>
    <w:p w14:paraId="366B43F6" w14:textId="17F1EEA8" w:rsidR="00D92A01" w:rsidRPr="00D92A01" w:rsidRDefault="00D92A01" w:rsidP="00D92A01">
      <w:pPr>
        <w:jc w:val="center"/>
      </w:pPr>
      <w:r w:rsidRPr="00D92A01">
        <w:t>Figure 1.</w:t>
      </w:r>
      <w:r w:rsidR="00ED6E1F">
        <w:t>13</w:t>
      </w:r>
      <w:r w:rsidRPr="00D92A01">
        <w:t>(</w:t>
      </w:r>
      <w:r>
        <w:t>Feedback</w:t>
      </w:r>
      <w:r w:rsidRPr="00D92A01">
        <w:t xml:space="preserve"> page)</w:t>
      </w:r>
    </w:p>
    <w:p w14:paraId="0B69B3EA" w14:textId="77777777" w:rsidR="00D92A01" w:rsidRPr="00261694" w:rsidRDefault="00D92A01" w:rsidP="00D92A01">
      <w:pPr>
        <w:jc w:val="center"/>
      </w:pPr>
    </w:p>
    <w:p w14:paraId="7EA9201C" w14:textId="77777777" w:rsidR="00261694" w:rsidRPr="008F334A" w:rsidRDefault="00261694" w:rsidP="00261694">
      <w:pPr>
        <w:jc w:val="center"/>
      </w:pPr>
    </w:p>
    <w:p w14:paraId="423CCCFA" w14:textId="77777777" w:rsidR="008F334A" w:rsidRPr="008F334A" w:rsidRDefault="008F334A" w:rsidP="008F334A"/>
    <w:p w14:paraId="46347414" w14:textId="77777777" w:rsidR="00FE3FBC" w:rsidRDefault="00D348BC">
      <w:pPr>
        <w:pStyle w:val="Heading2"/>
        <w:numPr>
          <w:ilvl w:val="0"/>
          <w:numId w:val="7"/>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GitHub Repository Link:</w:t>
      </w:r>
    </w:p>
    <w:p w14:paraId="78672351" w14:textId="318D4731" w:rsidR="00322E1C" w:rsidRPr="003E1A77" w:rsidRDefault="00322E1C" w:rsidP="00322E1C">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1A77">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https://github.com/yakshu205/StudentHub.git</w:t>
      </w:r>
    </w:p>
    <w:p w14:paraId="46347416" w14:textId="77777777" w:rsidR="00FE3FBC" w:rsidRDefault="00D348BC">
      <w:pPr>
        <w:pStyle w:val="Heading2"/>
        <w:numPr>
          <w:ilvl w:val="0"/>
          <w:numId w:val="7"/>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Challenges Faced:</w:t>
      </w:r>
    </w:p>
    <w:p w14:paraId="04ABD4A8" w14:textId="77777777" w:rsidR="003A3115" w:rsidRDefault="003A3115">
      <w:pPr>
        <w:rPr>
          <w:bCs/>
          <w:sz w:val="28"/>
        </w:rPr>
      </w:pPr>
    </w:p>
    <w:p w14:paraId="46347418" w14:textId="1DF96BDE" w:rsidR="00FE3FBC" w:rsidRPr="003A3115" w:rsidRDefault="008E3EC7">
      <w:pPr>
        <w:rPr>
          <w:b/>
          <w:szCs w:val="20"/>
        </w:rPr>
      </w:pPr>
      <w:r w:rsidRPr="003A3115">
        <w:rPr>
          <w:bCs/>
          <w:szCs w:val="20"/>
        </w:rPr>
        <w:t xml:space="preserve">First time when I </w:t>
      </w:r>
      <w:r w:rsidR="002D110A" w:rsidRPr="003A3115">
        <w:rPr>
          <w:bCs/>
          <w:szCs w:val="20"/>
        </w:rPr>
        <w:t xml:space="preserve">start to </w:t>
      </w:r>
      <w:r w:rsidR="00C045CC" w:rsidRPr="003A3115">
        <w:rPr>
          <w:bCs/>
          <w:szCs w:val="20"/>
        </w:rPr>
        <w:t>think about</w:t>
      </w:r>
      <w:r w:rsidR="002D110A" w:rsidRPr="003A3115">
        <w:rPr>
          <w:bCs/>
          <w:szCs w:val="20"/>
        </w:rPr>
        <w:t xml:space="preserve"> requirement at that time I stuck</w:t>
      </w:r>
      <w:r w:rsidR="00EB01E4" w:rsidRPr="003A3115">
        <w:rPr>
          <w:bCs/>
          <w:szCs w:val="20"/>
        </w:rPr>
        <w:t xml:space="preserve"> </w:t>
      </w:r>
      <w:r w:rsidR="002D110A" w:rsidRPr="003A3115">
        <w:rPr>
          <w:bCs/>
          <w:szCs w:val="20"/>
        </w:rPr>
        <w:t xml:space="preserve"> </w:t>
      </w:r>
      <w:r w:rsidR="00871873" w:rsidRPr="003A3115">
        <w:rPr>
          <w:bCs/>
          <w:szCs w:val="20"/>
        </w:rPr>
        <w:t xml:space="preserve">. I thought that </w:t>
      </w:r>
      <w:r w:rsidR="003F4EC0" w:rsidRPr="003A3115">
        <w:rPr>
          <w:bCs/>
          <w:szCs w:val="20"/>
        </w:rPr>
        <w:t xml:space="preserve">what type of pages we will make </w:t>
      </w:r>
      <w:proofErr w:type="spellStart"/>
      <w:r w:rsidR="003F4EC0" w:rsidRPr="003A3115">
        <w:rPr>
          <w:bCs/>
          <w:szCs w:val="20"/>
        </w:rPr>
        <w:t>etc</w:t>
      </w:r>
      <w:proofErr w:type="spellEnd"/>
      <w:r w:rsidR="003F4EC0" w:rsidRPr="003A3115">
        <w:rPr>
          <w:bCs/>
          <w:szCs w:val="20"/>
        </w:rPr>
        <w:t xml:space="preserve"> .</w:t>
      </w:r>
      <w:r w:rsidR="00C045CC" w:rsidRPr="003A3115">
        <w:rPr>
          <w:bCs/>
          <w:szCs w:val="20"/>
        </w:rPr>
        <w:t xml:space="preserve"> But I start collecting info or requirement </w:t>
      </w:r>
      <w:r w:rsidR="00B572C8" w:rsidRPr="003A3115">
        <w:rPr>
          <w:bCs/>
          <w:szCs w:val="20"/>
        </w:rPr>
        <w:t xml:space="preserve">from my friend </w:t>
      </w:r>
      <w:r w:rsidR="008D438E" w:rsidRPr="003A3115">
        <w:rPr>
          <w:bCs/>
          <w:szCs w:val="20"/>
        </w:rPr>
        <w:t>a</w:t>
      </w:r>
      <w:r w:rsidR="00B572C8" w:rsidRPr="003A3115">
        <w:rPr>
          <w:bCs/>
          <w:szCs w:val="20"/>
        </w:rPr>
        <w:t xml:space="preserve">nd </w:t>
      </w:r>
      <w:r w:rsidR="008D438E" w:rsidRPr="003A3115">
        <w:rPr>
          <w:bCs/>
          <w:szCs w:val="20"/>
        </w:rPr>
        <w:t xml:space="preserve">then , I make sitemap and wireframe </w:t>
      </w:r>
      <w:r w:rsidR="00736791" w:rsidRPr="003A3115">
        <w:rPr>
          <w:bCs/>
          <w:szCs w:val="20"/>
        </w:rPr>
        <w:t>in tool like draw.io. I also faced difficulty when I make repo</w:t>
      </w:r>
      <w:r w:rsidR="005264E7" w:rsidRPr="003A3115">
        <w:rPr>
          <w:bCs/>
          <w:szCs w:val="20"/>
        </w:rPr>
        <w:t xml:space="preserve">s and push code and commit changes through command prompt , then I </w:t>
      </w:r>
      <w:r w:rsidR="000F0705" w:rsidRPr="003A3115">
        <w:rPr>
          <w:bCs/>
          <w:szCs w:val="20"/>
        </w:rPr>
        <w:t xml:space="preserve">show a tutorial video of Git/GitHub version control </w:t>
      </w:r>
      <w:r w:rsidR="006F59F3" w:rsidRPr="003A3115">
        <w:rPr>
          <w:bCs/>
          <w:szCs w:val="20"/>
        </w:rPr>
        <w:t>, then I am good commit and etc.</w:t>
      </w:r>
      <w:r w:rsidRPr="003A3115">
        <w:rPr>
          <w:b/>
          <w:szCs w:val="20"/>
        </w:rPr>
        <w:br/>
      </w:r>
    </w:p>
    <w:p w14:paraId="46347419" w14:textId="77777777" w:rsidR="00FE3FBC" w:rsidRDefault="00D348BC">
      <w:pPr>
        <w:pStyle w:val="Heading2"/>
        <w:numPr>
          <w:ilvl w:val="0"/>
          <w:numId w:val="7"/>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lastRenderedPageBreak/>
        <w:t>Learning Outcomes:</w:t>
      </w:r>
    </w:p>
    <w:p w14:paraId="4634741A" w14:textId="403074B0" w:rsidR="00FE3FBC" w:rsidRDefault="00D348BC">
      <w:pPr>
        <w:rPr>
          <w:b/>
          <w:sz w:val="28"/>
        </w:rPr>
      </w:pPr>
      <w:r>
        <w:rPr>
          <w:bCs/>
          <w:szCs w:val="21"/>
        </w:rPr>
        <w:t>I will be able to analyze requirements and prepare a structured project foundation before implementation</w:t>
      </w:r>
      <w:r w:rsidR="003A3115">
        <w:rPr>
          <w:bCs/>
          <w:szCs w:val="21"/>
        </w:rPr>
        <w:t xml:space="preserve"> and I am able to push , pull and commit my changes into my </w:t>
      </w:r>
      <w:proofErr w:type="spellStart"/>
      <w:r w:rsidR="003A3115">
        <w:rPr>
          <w:bCs/>
          <w:szCs w:val="21"/>
        </w:rPr>
        <w:t>Github</w:t>
      </w:r>
      <w:proofErr w:type="spellEnd"/>
      <w:r w:rsidR="003A3115">
        <w:rPr>
          <w:bCs/>
          <w:szCs w:val="21"/>
        </w:rPr>
        <w:t xml:space="preserve"> repo.</w:t>
      </w:r>
    </w:p>
    <w:p w14:paraId="4634741B" w14:textId="77777777" w:rsidR="00FE3FBC" w:rsidRDefault="00FE3FBC">
      <w:pPr>
        <w:rPr>
          <w:b/>
          <w:sz w:val="28"/>
        </w:rPr>
      </w:pPr>
    </w:p>
    <w:p w14:paraId="4634741C" w14:textId="77777777" w:rsidR="00FE3FBC" w:rsidRDefault="00D348BC">
      <w:pPr>
        <w:pStyle w:val="Heading2"/>
        <w:rPr>
          <w:rFonts w:ascii="Times New Roman" w:eastAsia="Times New Roman" w:hAnsi="Times New Roman" w:cstheme="minorBidi"/>
          <w:bCs w:val="0"/>
          <w:color w:val="FF0000"/>
          <w:sz w:val="24"/>
          <w:szCs w:val="22"/>
        </w:rPr>
      </w:pPr>
      <w:r>
        <w:rPr>
          <w:rFonts w:ascii="Times New Roman" w:eastAsia="Times New Roman" w:hAnsi="Times New Roman" w:cstheme="minorBidi"/>
          <w:bCs w:val="0"/>
          <w:color w:val="auto"/>
          <w:sz w:val="28"/>
          <w:szCs w:val="22"/>
        </w:rPr>
        <w:t xml:space="preserve">Faculty Remarks: </w:t>
      </w:r>
      <w:r>
        <w:rPr>
          <w:rFonts w:ascii="Times New Roman" w:eastAsia="Times New Roman" w:hAnsi="Times New Roman" w:cstheme="minorBidi"/>
          <w:bCs w:val="0"/>
          <w:color w:val="FF0000"/>
          <w:sz w:val="24"/>
          <w:szCs w:val="22"/>
        </w:rPr>
        <w:t>(Keep this blank for faculty)</w:t>
      </w:r>
    </w:p>
    <w:p w14:paraId="4634741D" w14:textId="77777777" w:rsidR="00FE3FBC" w:rsidRDefault="00D348BC">
      <w:pPr>
        <w:rPr>
          <w:b/>
          <w:sz w:val="28"/>
        </w:rPr>
      </w:pPr>
      <w:r>
        <w:rPr>
          <w:b/>
          <w:sz w:val="28"/>
        </w:rPr>
        <w:br/>
      </w:r>
    </w:p>
    <w:p w14:paraId="4634741E" w14:textId="77777777" w:rsidR="00FE3FBC" w:rsidRDefault="00FE3FBC">
      <w:pPr>
        <w:jc w:val="both"/>
      </w:pPr>
    </w:p>
    <w:p w14:paraId="4634741F" w14:textId="77777777" w:rsidR="00FE3FBC" w:rsidRDefault="00FE3FBC">
      <w:pPr>
        <w:jc w:val="both"/>
      </w:pPr>
    </w:p>
    <w:p w14:paraId="46347420" w14:textId="77777777" w:rsidR="00FE3FBC" w:rsidRDefault="00FE3FBC">
      <w:pPr>
        <w:jc w:val="both"/>
      </w:pPr>
    </w:p>
    <w:p w14:paraId="46347421" w14:textId="77777777" w:rsidR="00FE3FBC" w:rsidRDefault="00FE3FBC">
      <w:pPr>
        <w:jc w:val="both"/>
      </w:pPr>
    </w:p>
    <w:p w14:paraId="5068AA28" w14:textId="77777777" w:rsidR="00C06008" w:rsidRDefault="00C06008">
      <w:pPr>
        <w:jc w:val="center"/>
        <w:rPr>
          <w:b/>
          <w:sz w:val="32"/>
        </w:rPr>
      </w:pPr>
    </w:p>
    <w:p w14:paraId="78D5D5A6" w14:textId="77777777" w:rsidR="00C06008" w:rsidRDefault="00C06008">
      <w:pPr>
        <w:jc w:val="center"/>
        <w:rPr>
          <w:b/>
          <w:sz w:val="32"/>
        </w:rPr>
      </w:pPr>
    </w:p>
    <w:p w14:paraId="3F3F75DF" w14:textId="77777777" w:rsidR="00C06008" w:rsidRDefault="00C06008">
      <w:pPr>
        <w:jc w:val="center"/>
        <w:rPr>
          <w:b/>
          <w:sz w:val="32"/>
        </w:rPr>
      </w:pPr>
    </w:p>
    <w:p w14:paraId="2695AA61" w14:textId="77777777" w:rsidR="00C06008" w:rsidRDefault="00C06008">
      <w:pPr>
        <w:jc w:val="center"/>
        <w:rPr>
          <w:b/>
          <w:sz w:val="32"/>
        </w:rPr>
      </w:pPr>
    </w:p>
    <w:p w14:paraId="1F7AE9D6" w14:textId="77777777" w:rsidR="00C06008" w:rsidRDefault="00C06008">
      <w:pPr>
        <w:jc w:val="center"/>
        <w:rPr>
          <w:b/>
          <w:sz w:val="32"/>
        </w:rPr>
      </w:pPr>
    </w:p>
    <w:p w14:paraId="6F333473" w14:textId="77777777" w:rsidR="00C06008" w:rsidRDefault="00C06008">
      <w:pPr>
        <w:jc w:val="center"/>
        <w:rPr>
          <w:b/>
          <w:sz w:val="32"/>
        </w:rPr>
      </w:pPr>
    </w:p>
    <w:p w14:paraId="575A3674" w14:textId="77777777" w:rsidR="00C06008" w:rsidRDefault="00C06008">
      <w:pPr>
        <w:jc w:val="center"/>
        <w:rPr>
          <w:b/>
          <w:sz w:val="32"/>
        </w:rPr>
      </w:pPr>
    </w:p>
    <w:p w14:paraId="6DDE4A1E" w14:textId="77777777" w:rsidR="00C06008" w:rsidRDefault="00C06008">
      <w:pPr>
        <w:jc w:val="center"/>
        <w:rPr>
          <w:b/>
          <w:sz w:val="32"/>
        </w:rPr>
      </w:pPr>
    </w:p>
    <w:p w14:paraId="1D33EDDB" w14:textId="77777777" w:rsidR="00C06008" w:rsidRDefault="00C06008">
      <w:pPr>
        <w:jc w:val="center"/>
        <w:rPr>
          <w:b/>
          <w:sz w:val="32"/>
        </w:rPr>
      </w:pPr>
    </w:p>
    <w:p w14:paraId="552D18C2" w14:textId="77777777" w:rsidR="00C06008" w:rsidRDefault="00C06008">
      <w:pPr>
        <w:jc w:val="center"/>
        <w:rPr>
          <w:b/>
          <w:sz w:val="32"/>
        </w:rPr>
      </w:pPr>
    </w:p>
    <w:p w14:paraId="44EBCF90" w14:textId="77777777" w:rsidR="00C06008" w:rsidRDefault="00C06008">
      <w:pPr>
        <w:jc w:val="center"/>
        <w:rPr>
          <w:b/>
          <w:sz w:val="32"/>
        </w:rPr>
      </w:pPr>
    </w:p>
    <w:p w14:paraId="46347422" w14:textId="3E1BA092" w:rsidR="00FE3FBC" w:rsidRDefault="00D348BC">
      <w:pPr>
        <w:jc w:val="center"/>
      </w:pPr>
      <w:r>
        <w:rPr>
          <w:b/>
          <w:sz w:val="32"/>
        </w:rPr>
        <w:lastRenderedPageBreak/>
        <w:t>Practical - 3</w:t>
      </w:r>
      <w:r>
        <w:rPr>
          <w:b/>
          <w:sz w:val="32"/>
        </w:rPr>
        <w:br/>
      </w:r>
    </w:p>
    <w:p w14:paraId="46347423" w14:textId="77777777" w:rsidR="00FE3FBC" w:rsidRDefault="00D348BC">
      <w:pPr>
        <w:jc w:val="both"/>
        <w:rPr>
          <w:b/>
          <w:sz w:val="28"/>
        </w:rPr>
      </w:pPr>
      <w:r>
        <w:rPr>
          <w:b/>
          <w:sz w:val="28"/>
        </w:rPr>
        <w:t xml:space="preserve">Practical </w:t>
      </w:r>
      <w:proofErr w:type="spellStart"/>
      <w:r>
        <w:rPr>
          <w:b/>
          <w:sz w:val="28"/>
        </w:rPr>
        <w:t>Title:Responsive</w:t>
      </w:r>
      <w:proofErr w:type="spellEnd"/>
      <w:r>
        <w:rPr>
          <w:b/>
          <w:sz w:val="28"/>
        </w:rPr>
        <w:t xml:space="preserve"> UI Design using CSS Grid, Flexbox, and Bootstrap/Tailwind</w:t>
      </w:r>
    </w:p>
    <w:p w14:paraId="46347424" w14:textId="77777777" w:rsidR="00FE3FBC" w:rsidRDefault="00D348BC">
      <w:pPr>
        <w:pStyle w:val="Heading2"/>
        <w:spacing w:before="0"/>
        <w:jc w:val="both"/>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 xml:space="preserve">Problem </w:t>
      </w:r>
      <w:proofErr w:type="spellStart"/>
      <w:r>
        <w:rPr>
          <w:rFonts w:ascii="Times New Roman" w:eastAsia="Times New Roman" w:hAnsi="Times New Roman" w:cs="Times New Roman"/>
          <w:b w:val="0"/>
          <w:bCs w:val="0"/>
          <w:color w:val="auto"/>
          <w:sz w:val="24"/>
          <w:szCs w:val="24"/>
        </w:rPr>
        <w:t>Definition:Design</w:t>
      </w:r>
      <w:proofErr w:type="spellEnd"/>
      <w:r>
        <w:rPr>
          <w:rFonts w:ascii="Times New Roman" w:eastAsia="Times New Roman" w:hAnsi="Times New Roman" w:cs="Times New Roman"/>
          <w:b w:val="0"/>
          <w:bCs w:val="0"/>
          <w:color w:val="auto"/>
          <w:sz w:val="24"/>
          <w:szCs w:val="24"/>
        </w:rPr>
        <w:t xml:space="preserve"> responsive layouts for Home, About, Registration, Dashboard, </w:t>
      </w:r>
    </w:p>
    <w:p w14:paraId="46347425" w14:textId="77777777" w:rsidR="00FE3FBC" w:rsidRDefault="00D348BC">
      <w:pPr>
        <w:pStyle w:val="Heading2"/>
        <w:spacing w:before="0"/>
        <w:jc w:val="both"/>
        <w:rPr>
          <w:rFonts w:ascii="Times New Roman" w:hAnsi="Times New Roman" w:cs="Times New Roman"/>
          <w:sz w:val="24"/>
          <w:szCs w:val="24"/>
        </w:rPr>
      </w:pPr>
      <w:r>
        <w:rPr>
          <w:rFonts w:ascii="Times New Roman" w:eastAsia="Times New Roman" w:hAnsi="Times New Roman" w:cs="Times New Roman"/>
          <w:b w:val="0"/>
          <w:bCs w:val="0"/>
          <w:color w:val="auto"/>
          <w:sz w:val="24"/>
          <w:szCs w:val="24"/>
        </w:rPr>
        <w:t>and Events pages using CSS Grid and Flexbox. Optional to use CSS framework such as Bootstrap or Tailwind. Ensure mobile-first responsiveness.</w:t>
      </w:r>
    </w:p>
    <w:p w14:paraId="46347426" w14:textId="77777777" w:rsidR="00FE3FBC" w:rsidRDefault="00D348BC">
      <w:pPr>
        <w:pStyle w:val="Heading2"/>
        <w:numPr>
          <w:ilvl w:val="0"/>
          <w:numId w:val="7"/>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Theory</w:t>
      </w:r>
    </w:p>
    <w:p w14:paraId="46347427" w14:textId="77777777" w:rsidR="00FE3FBC" w:rsidRDefault="00D348BC">
      <w:pPr>
        <w:numPr>
          <w:ilvl w:val="0"/>
          <w:numId w:val="9"/>
        </w:numPr>
        <w:spacing w:after="0"/>
        <w:rPr>
          <w:rFonts w:cs="Times New Roman"/>
          <w:szCs w:val="24"/>
        </w:rPr>
      </w:pPr>
      <w:r>
        <w:rPr>
          <w:rFonts w:cs="Times New Roman"/>
          <w:szCs w:val="24"/>
        </w:rPr>
        <w:t>How does the layout adapt for mobile, tablet, and desktop screens?</w:t>
      </w:r>
    </w:p>
    <w:p w14:paraId="46347429" w14:textId="7043152B" w:rsidR="00FE3FBC" w:rsidRDefault="00D348BC">
      <w:pPr>
        <w:spacing w:after="0"/>
      </w:pPr>
      <w:r>
        <w:t xml:space="preserve">Answer:  </w:t>
      </w:r>
      <w:r w:rsidR="008670AE" w:rsidRPr="008670AE">
        <w:t>A layout adapts across mobile, tablet, and desktop screens using fluid grids, flexible images, and breakpoints (typically under 600px for mobile, 601px–1024px for tablets, and 1025px+ for desktops). Elements reflow, resize, or stack vertically to fit the available screen space.</w:t>
      </w:r>
    </w:p>
    <w:p w14:paraId="212726F3" w14:textId="36935D09" w:rsidR="008670AE" w:rsidRPr="00AF7D37" w:rsidRDefault="008670AE">
      <w:pPr>
        <w:spacing w:after="0"/>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F7D37">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AF7D37" w:rsidRPr="00AF7D37">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https://developer.mozilla.org/en</w:t>
      </w:r>
      <w:r w:rsidR="00BA3680">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AF7D37" w:rsidRPr="00AF7D37">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US/docs/</w:t>
      </w:r>
      <w:proofErr w:type="spellStart"/>
      <w:r w:rsidR="00AF7D37" w:rsidRPr="00AF7D37">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Learn_web_development</w:t>
      </w:r>
      <w:proofErr w:type="spellEnd"/>
      <w:r w:rsidR="00AF7D37" w:rsidRPr="00AF7D37">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/Core/</w:t>
      </w:r>
      <w:proofErr w:type="spellStart"/>
      <w:r w:rsidR="00AF7D37" w:rsidRPr="00AF7D37">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CSS_layout</w:t>
      </w:r>
      <w:proofErr w:type="spellEnd"/>
      <w:r w:rsidR="00AF7D37" w:rsidRPr="00AF7D37">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r w:rsidR="00AF7D37" w:rsidRPr="00AF7D37">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Responsive_Design</w:t>
      </w:r>
      <w:proofErr w:type="spellEnd"/>
      <w:r w:rsidRPr="00AF7D37">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7168D52" w14:textId="77777777" w:rsidR="00C23C99" w:rsidRDefault="00C23C99">
      <w:pPr>
        <w:pStyle w:val="Heading2"/>
        <w:spacing w:before="0"/>
        <w:rPr>
          <w:rFonts w:ascii="Times New Roman" w:eastAsia="Times New Roman" w:hAnsi="Times New Roman" w:cs="Times New Roman"/>
          <w:b w:val="0"/>
          <w:bCs w:val="0"/>
          <w:color w:val="auto"/>
          <w:sz w:val="24"/>
          <w:szCs w:val="24"/>
        </w:rPr>
      </w:pPr>
    </w:p>
    <w:p w14:paraId="4634742A" w14:textId="2DE9A2C8" w:rsidR="00FE3FBC" w:rsidRDefault="00D348BC">
      <w:pPr>
        <w:pStyle w:val="Heading2"/>
        <w:spacing w:before="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2.Which layout technique is used and why?</w:t>
      </w:r>
    </w:p>
    <w:p w14:paraId="4634742B" w14:textId="73F58B30" w:rsidR="00FE3FBC" w:rsidRDefault="00D348BC">
      <w:pPr>
        <w:spacing w:after="0"/>
      </w:pPr>
      <w:r>
        <w:t>Answer:</w:t>
      </w:r>
      <w:r>
        <w:rPr>
          <w:color w:val="FF0000"/>
        </w:rPr>
        <w:t xml:space="preserve"> </w:t>
      </w:r>
      <w:r w:rsidR="00C23C99" w:rsidRPr="00C23C99">
        <w:t xml:space="preserve">Common web design layout techniques include </w:t>
      </w:r>
      <w:r w:rsidR="00C23C99" w:rsidRPr="00C23C99">
        <w:rPr>
          <w:b/>
          <w:bCs/>
        </w:rPr>
        <w:t>CSS Flexbox</w:t>
      </w:r>
      <w:r w:rsidR="00C23C99" w:rsidRPr="00C23C99">
        <w:t xml:space="preserve">, </w:t>
      </w:r>
      <w:r w:rsidR="00C23C99" w:rsidRPr="00C23C99">
        <w:rPr>
          <w:b/>
          <w:bCs/>
        </w:rPr>
        <w:t>CSS Grid</w:t>
      </w:r>
      <w:r w:rsidR="00C23C99" w:rsidRPr="00C23C99">
        <w:t xml:space="preserve">, and traditional </w:t>
      </w:r>
      <w:r w:rsidR="00C23C99" w:rsidRPr="00C23C99">
        <w:rPr>
          <w:b/>
          <w:bCs/>
        </w:rPr>
        <w:t>Float</w:t>
      </w:r>
      <w:r w:rsidR="00C23C99" w:rsidRPr="00C23C99">
        <w:t xml:space="preserve"> or </w:t>
      </w:r>
      <w:r w:rsidR="00C23C99" w:rsidRPr="00C23C99">
        <w:rPr>
          <w:b/>
          <w:bCs/>
        </w:rPr>
        <w:t>Responsive</w:t>
      </w:r>
      <w:r w:rsidR="00C23C99" w:rsidRPr="00C23C99">
        <w:t xml:space="preserve"> structures. Because your specific project or graphic was not provided, the correct technique depends entirely on the design goal.</w:t>
      </w:r>
    </w:p>
    <w:p w14:paraId="0F50AD3A" w14:textId="13832CB8" w:rsidR="00C23C99" w:rsidRPr="00C517D2" w:rsidRDefault="00C23C99">
      <w:pPr>
        <w:spacing w:after="0"/>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517D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C517D2" w:rsidRPr="00C517D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https://www.w3schools.com/html/html_layout.asp</w:t>
      </w:r>
      <w:r w:rsidRPr="00C517D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634742C" w14:textId="77777777" w:rsidR="00FE3FBC" w:rsidRDefault="00FE3FBC">
      <w:pPr>
        <w:spacing w:after="0"/>
      </w:pPr>
    </w:p>
    <w:p w14:paraId="4634742D" w14:textId="77777777" w:rsidR="00FE3FBC" w:rsidRDefault="00FE3FBC">
      <w:pPr>
        <w:spacing w:after="0"/>
      </w:pPr>
    </w:p>
    <w:p w14:paraId="4634742E" w14:textId="77777777" w:rsidR="00FE3FBC" w:rsidRDefault="00D348BC">
      <w:pPr>
        <w:pStyle w:val="Heading2"/>
        <w:spacing w:before="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3. Are typography, spacing, colors, and contrast readable?</w:t>
      </w:r>
    </w:p>
    <w:p w14:paraId="46347430" w14:textId="2C43932C" w:rsidR="00FE3FBC" w:rsidRDefault="00D348BC">
      <w:pPr>
        <w:spacing w:after="0"/>
      </w:pPr>
      <w:r>
        <w:t xml:space="preserve">Answer: </w:t>
      </w:r>
      <w:r w:rsidR="009D4CE1" w:rsidRPr="009D4CE1">
        <w:t>Yes, typography, spacing, colors, and contrast directly determine whether text is readable. When properly balanced, they prevent eye strain and make content easy to scan. When poorly configured, text becomes difficult or impossible to read.</w:t>
      </w:r>
    </w:p>
    <w:p w14:paraId="2A264187" w14:textId="65C8B229" w:rsidR="009D4CE1" w:rsidRPr="008709D3" w:rsidRDefault="009D4CE1">
      <w:pPr>
        <w:spacing w:after="0"/>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709D3">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0F03F4" w:rsidRPr="008709D3">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https://guidelines.india.gov.in/activity/the-impact-of-typography-on-web-design-a-comprehensive-guide-to-aesthetics-and-readability/</w:t>
      </w:r>
      <w:r w:rsidRPr="008709D3">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6347431" w14:textId="77777777" w:rsidR="00FE3FBC" w:rsidRDefault="00FE3FBC">
      <w:pPr>
        <w:spacing w:after="0"/>
      </w:pPr>
    </w:p>
    <w:p w14:paraId="46347432" w14:textId="77777777" w:rsidR="00FE3FBC" w:rsidRDefault="00D348BC">
      <w:pPr>
        <w:pStyle w:val="Heading2"/>
        <w:spacing w:before="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4. Is the framework used consistently without unnecessary inline CSS?</w:t>
      </w:r>
    </w:p>
    <w:p w14:paraId="46347434" w14:textId="738564B7" w:rsidR="00FE3FBC" w:rsidRDefault="00D348BC" w:rsidP="00CC689A">
      <w:pPr>
        <w:spacing w:after="0"/>
      </w:pPr>
      <w:r>
        <w:t xml:space="preserve">Answer: </w:t>
      </w:r>
      <w:r w:rsidR="00CC689A" w:rsidRPr="00CC689A">
        <w:t xml:space="preserve">style="" attributes. While they look like inline styles in the markup, they compile into clean external stylesheets and maintain design consistency without unnecessary true inline CSS. </w:t>
      </w:r>
    </w:p>
    <w:p w14:paraId="405FEE7F" w14:textId="19058C57" w:rsidR="00CC689A" w:rsidRPr="00967598" w:rsidRDefault="00CC689A" w:rsidP="00CC689A">
      <w:pPr>
        <w:spacing w:after="0"/>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67598">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67598" w:rsidRPr="00967598">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https://www.reddit.com/r/Frontend/comments/rk3lr4/are_css_frameworks_really_necessary/</w:t>
      </w:r>
      <w:r w:rsidRPr="00967598">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6347438" w14:textId="77777777" w:rsidR="00FE3FBC" w:rsidRDefault="00FE3FBC">
      <w:pPr>
        <w:jc w:val="both"/>
      </w:pPr>
    </w:p>
    <w:p w14:paraId="46347439" w14:textId="77777777" w:rsidR="00FE3FBC" w:rsidRDefault="00FE3FBC">
      <w:pPr>
        <w:pStyle w:val="Heading2"/>
        <w:rPr>
          <w:rFonts w:ascii="Times New Roman" w:hAnsi="Times New Roman"/>
          <w:sz w:val="28"/>
        </w:rPr>
      </w:pPr>
    </w:p>
    <w:p w14:paraId="4634743B" w14:textId="180118AE" w:rsidR="00FE3FBC" w:rsidRDefault="00D348BC" w:rsidP="00616D91">
      <w:pPr>
        <w:pStyle w:val="Heading2"/>
        <w:numPr>
          <w:ilvl w:val="0"/>
          <w:numId w:val="7"/>
        </w:numPr>
        <w:rPr>
          <w:rFonts w:ascii="Times New Roman" w:eastAsia="Times New Roman" w:hAnsi="Times New Roman" w:cstheme="minorBidi"/>
          <w:bCs w:val="0"/>
          <w:color w:val="FF0000"/>
          <w:sz w:val="24"/>
          <w:szCs w:val="22"/>
        </w:rPr>
      </w:pPr>
      <w:r>
        <w:rPr>
          <w:rFonts w:ascii="Times New Roman" w:eastAsia="Times New Roman" w:hAnsi="Times New Roman" w:cstheme="minorBidi"/>
          <w:bCs w:val="0"/>
          <w:color w:val="auto"/>
          <w:sz w:val="28"/>
          <w:szCs w:val="22"/>
        </w:rPr>
        <w:t>Implementation/</w:t>
      </w:r>
      <w:r>
        <w:t xml:space="preserve"> </w:t>
      </w:r>
      <w:r>
        <w:rPr>
          <w:rFonts w:ascii="Times New Roman" w:eastAsia="Times New Roman" w:hAnsi="Times New Roman" w:cstheme="minorBidi"/>
          <w:bCs w:val="0"/>
          <w:color w:val="auto"/>
          <w:sz w:val="28"/>
          <w:szCs w:val="22"/>
        </w:rPr>
        <w:t xml:space="preserve">Output/Result </w:t>
      </w:r>
      <w:r w:rsidR="00067EF7">
        <w:rPr>
          <w:rFonts w:ascii="Times New Roman" w:eastAsia="Times New Roman" w:hAnsi="Times New Roman" w:cstheme="minorBidi"/>
          <w:bCs w:val="0"/>
          <w:color w:val="FF0000"/>
          <w:sz w:val="24"/>
          <w:szCs w:val="22"/>
        </w:rPr>
        <w:t>:</w:t>
      </w:r>
    </w:p>
    <w:p w14:paraId="4C3218D8" w14:textId="6A057099" w:rsidR="005946BC" w:rsidRPr="00C87A38" w:rsidRDefault="005946BC" w:rsidP="005946BC">
      <w:pPr>
        <w:rPr>
          <w:b/>
          <w:bCs/>
        </w:rPr>
      </w:pPr>
      <w:r w:rsidRPr="00C87A38">
        <w:rPr>
          <w:b/>
          <w:bCs/>
        </w:rPr>
        <w:t>- CSS Selectors Used:</w:t>
      </w:r>
    </w:p>
    <w:p w14:paraId="38EFFB40" w14:textId="77777777" w:rsidR="005946BC" w:rsidRDefault="005946BC" w:rsidP="005946BC">
      <w:r>
        <w:t>*, body, header, nav, main, section, article, footer, div,</w:t>
      </w:r>
    </w:p>
    <w:p w14:paraId="6986857D" w14:textId="77777777" w:rsidR="005946BC" w:rsidRDefault="005946BC" w:rsidP="005946BC">
      <w:r>
        <w:t xml:space="preserve">h1, h2, h3, h4, p, ul, li, a, </w:t>
      </w:r>
      <w:proofErr w:type="spellStart"/>
      <w:r>
        <w:t>img</w:t>
      </w:r>
      <w:proofErr w:type="spellEnd"/>
      <w:r>
        <w:t>,</w:t>
      </w:r>
    </w:p>
    <w:p w14:paraId="68BBF1F0" w14:textId="77777777" w:rsidR="005946BC" w:rsidRDefault="005946BC" w:rsidP="005946BC">
      <w:r>
        <w:t xml:space="preserve">form, label, input, </w:t>
      </w:r>
      <w:proofErr w:type="spellStart"/>
      <w:r>
        <w:t>textarea</w:t>
      </w:r>
      <w:proofErr w:type="spellEnd"/>
      <w:r>
        <w:t>, select, button,</w:t>
      </w:r>
    </w:p>
    <w:p w14:paraId="0D3D62C0" w14:textId="77777777" w:rsidR="005946BC" w:rsidRDefault="005946BC" w:rsidP="005946BC">
      <w:r>
        <w:t xml:space="preserve">table, tr, td, </w:t>
      </w:r>
      <w:proofErr w:type="spellStart"/>
      <w:r>
        <w:t>hr</w:t>
      </w:r>
      <w:proofErr w:type="spellEnd"/>
      <w:r>
        <w:t xml:space="preserve">, small, </w:t>
      </w:r>
      <w:proofErr w:type="spellStart"/>
      <w:r>
        <w:t>i</w:t>
      </w:r>
      <w:proofErr w:type="spellEnd"/>
      <w:r>
        <w:t>, marquee,</w:t>
      </w:r>
    </w:p>
    <w:p w14:paraId="07021C12" w14:textId="77777777" w:rsidR="005946BC" w:rsidRDefault="005946BC" w:rsidP="005946BC">
      <w:r>
        <w:t>.class, #id,</w:t>
      </w:r>
    </w:p>
    <w:p w14:paraId="76FB9A7B" w14:textId="77777777" w:rsidR="005946BC" w:rsidRDefault="005946BC" w:rsidP="005946BC">
      <w:r>
        <w:t>:hover, :focus, :first-child, :last-child,</w:t>
      </w:r>
    </w:p>
    <w:p w14:paraId="2D624683" w14:textId="77777777" w:rsidR="005946BC" w:rsidRDefault="005946BC" w:rsidP="005946BC">
      <w:r>
        <w:t>input[type="text"], input[type="email"], input[type="password"],</w:t>
      </w:r>
    </w:p>
    <w:p w14:paraId="2E37E3BC" w14:textId="77777777" w:rsidR="005946BC" w:rsidRDefault="005946BC" w:rsidP="005946BC">
      <w:r>
        <w:t>input[type="radio"], input[type="checkbox"],</w:t>
      </w:r>
    </w:p>
    <w:p w14:paraId="31287C76" w14:textId="77777777" w:rsidR="005946BC" w:rsidRDefault="005946BC" w:rsidP="005946BC">
      <w:r>
        <w:t>input[type="submit"], input[type="reset"],</w:t>
      </w:r>
    </w:p>
    <w:p w14:paraId="03BC50CF" w14:textId="793B9A8C" w:rsidR="00EF708E" w:rsidRDefault="005946BC" w:rsidP="005946BC">
      <w:r>
        <w:t>@media</w:t>
      </w:r>
    </w:p>
    <w:p w14:paraId="078C43F9" w14:textId="60116900" w:rsidR="00C87A38" w:rsidRPr="00C87A38" w:rsidRDefault="005946BC" w:rsidP="00C87A38">
      <w:pPr>
        <w:rPr>
          <w:b/>
          <w:bCs/>
        </w:rPr>
      </w:pPr>
      <w:r w:rsidRPr="00C87A38">
        <w:rPr>
          <w:b/>
          <w:bCs/>
        </w:rPr>
        <w:t>-</w:t>
      </w:r>
      <w:r w:rsidR="00C87A38" w:rsidRPr="00C87A38">
        <w:rPr>
          <w:b/>
          <w:bCs/>
        </w:rPr>
        <w:t xml:space="preserve"> CSS Properties Used:</w:t>
      </w:r>
    </w:p>
    <w:p w14:paraId="2B184EA5" w14:textId="77777777" w:rsidR="00C87A38" w:rsidRDefault="00C87A38" w:rsidP="00C87A38"/>
    <w:p w14:paraId="5E8DE9B4" w14:textId="77777777" w:rsidR="00C87A38" w:rsidRDefault="00C87A38" w:rsidP="00C87A38">
      <w:r>
        <w:t>margin, padding, box-sizing,</w:t>
      </w:r>
    </w:p>
    <w:p w14:paraId="054B8F76" w14:textId="77777777" w:rsidR="00C87A38" w:rsidRDefault="00C87A38" w:rsidP="00C87A38">
      <w:r>
        <w:t>display, width, height, max-width,</w:t>
      </w:r>
    </w:p>
    <w:p w14:paraId="3ECB5904" w14:textId="77777777" w:rsidR="00C87A38" w:rsidRDefault="00C87A38" w:rsidP="00C87A38">
      <w:r>
        <w:t>background, background-size, background-position, background-repeat,</w:t>
      </w:r>
    </w:p>
    <w:p w14:paraId="1A22BC4E" w14:textId="77777777" w:rsidR="00C87A38" w:rsidRDefault="00C87A38" w:rsidP="00C87A38">
      <w:r>
        <w:t>color,</w:t>
      </w:r>
    </w:p>
    <w:p w14:paraId="419ECB9C" w14:textId="77777777" w:rsidR="00C87A38" w:rsidRDefault="00C87A38" w:rsidP="00C87A38">
      <w:r>
        <w:t>font-family, font-size, font-weight,</w:t>
      </w:r>
    </w:p>
    <w:p w14:paraId="03F60042" w14:textId="77777777" w:rsidR="00C87A38" w:rsidRDefault="00C87A38" w:rsidP="00C87A38">
      <w:r>
        <w:t>text-align, text-decoration, line-height,</w:t>
      </w:r>
    </w:p>
    <w:p w14:paraId="0F749CA0" w14:textId="77777777" w:rsidR="00C87A38" w:rsidRDefault="00C87A38" w:rsidP="00C87A38">
      <w:r>
        <w:t>border, border-left, border-top, border-radius,</w:t>
      </w:r>
    </w:p>
    <w:p w14:paraId="07A965E5" w14:textId="77777777" w:rsidR="00C87A38" w:rsidRDefault="00C87A38" w:rsidP="00C87A38">
      <w:r>
        <w:t>box-shadow,</w:t>
      </w:r>
    </w:p>
    <w:p w14:paraId="08B6A569" w14:textId="77777777" w:rsidR="00C87A38" w:rsidRDefault="00C87A38" w:rsidP="00C87A38">
      <w:r>
        <w:t>position,</w:t>
      </w:r>
    </w:p>
    <w:p w14:paraId="61F46EDB" w14:textId="77777777" w:rsidR="00C87A38" w:rsidRDefault="00C87A38" w:rsidP="00C87A38">
      <w:r>
        <w:lastRenderedPageBreak/>
        <w:t>justify-content, align-items,</w:t>
      </w:r>
    </w:p>
    <w:p w14:paraId="794DACDC" w14:textId="77777777" w:rsidR="00C87A38" w:rsidRDefault="00C87A38" w:rsidP="00C87A38">
      <w:r>
        <w:t>flex-direction, flex-wrap,</w:t>
      </w:r>
    </w:p>
    <w:p w14:paraId="33ED63F1" w14:textId="77777777" w:rsidR="00C87A38" w:rsidRDefault="00C87A38" w:rsidP="00C87A38">
      <w:r>
        <w:t>gap,</w:t>
      </w:r>
    </w:p>
    <w:p w14:paraId="351FDD4F" w14:textId="77777777" w:rsidR="00C87A38" w:rsidRDefault="00C87A38" w:rsidP="00C87A38">
      <w:r>
        <w:t>grid-template-columns,</w:t>
      </w:r>
    </w:p>
    <w:p w14:paraId="2279E17D" w14:textId="77777777" w:rsidR="00C87A38" w:rsidRDefault="00C87A38" w:rsidP="00C87A38">
      <w:r>
        <w:t>list-style,</w:t>
      </w:r>
    </w:p>
    <w:p w14:paraId="38CC3E52" w14:textId="77777777" w:rsidR="00C87A38" w:rsidRDefault="00C87A38" w:rsidP="00C87A38">
      <w:r>
        <w:t>cursor,</w:t>
      </w:r>
    </w:p>
    <w:p w14:paraId="0E7F9553" w14:textId="77777777" w:rsidR="00C87A38" w:rsidRDefault="00C87A38" w:rsidP="00C87A38">
      <w:r>
        <w:t>transition,</w:t>
      </w:r>
    </w:p>
    <w:p w14:paraId="4F905A35" w14:textId="77777777" w:rsidR="00C87A38" w:rsidRDefault="00C87A38" w:rsidP="00C87A38">
      <w:r>
        <w:t>transform,</w:t>
      </w:r>
    </w:p>
    <w:p w14:paraId="6FE180E9" w14:textId="77777777" w:rsidR="00C87A38" w:rsidRDefault="00C87A38" w:rsidP="00C87A38">
      <w:r>
        <w:t>outline,</w:t>
      </w:r>
    </w:p>
    <w:p w14:paraId="391B6CCC" w14:textId="77777777" w:rsidR="00C87A38" w:rsidRDefault="00C87A38" w:rsidP="00C87A38">
      <w:r>
        <w:t>resize,</w:t>
      </w:r>
    </w:p>
    <w:p w14:paraId="6C299537" w14:textId="77777777" w:rsidR="00C87A38" w:rsidRDefault="00C87A38" w:rsidP="00C87A38">
      <w:r>
        <w:t>object-fit,</w:t>
      </w:r>
    </w:p>
    <w:p w14:paraId="33FDE078" w14:textId="124E4749" w:rsidR="005946BC" w:rsidRPr="00EF708E" w:rsidRDefault="00C87A38" w:rsidP="00C87A38">
      <w:r>
        <w:t>overflow</w:t>
      </w:r>
    </w:p>
    <w:p w14:paraId="4634743C" w14:textId="77777777" w:rsidR="00FE3FBC" w:rsidRDefault="00D348BC">
      <w:pPr>
        <w:pStyle w:val="Heading2"/>
        <w:numPr>
          <w:ilvl w:val="0"/>
          <w:numId w:val="7"/>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Evidence of Work (Screenshots)</w:t>
      </w:r>
    </w:p>
    <w:p w14:paraId="46347442" w14:textId="7EA99A35" w:rsidR="00FE3FBC" w:rsidRDefault="009D1DD0">
      <w:pPr>
        <w:pStyle w:val="Heading2"/>
        <w:rPr>
          <w:rFonts w:ascii="Times New Roman" w:hAnsi="Times New Roman"/>
          <w:sz w:val="28"/>
        </w:rPr>
      </w:pPr>
      <w:r w:rsidRPr="009D1DD0">
        <w:rPr>
          <w:rFonts w:ascii="Times New Roman" w:hAnsi="Times New Roman"/>
          <w:noProof/>
          <w:sz w:val="28"/>
        </w:rPr>
        <w:drawing>
          <wp:inline distT="0" distB="0" distL="0" distR="0" wp14:anchorId="4B8DEF85" wp14:editId="59978842">
            <wp:extent cx="5486400" cy="2548890"/>
            <wp:effectExtent l="0" t="0" r="0" b="3810"/>
            <wp:docPr id="23731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16912" name=""/>
                    <pic:cNvPicPr/>
                  </pic:nvPicPr>
                  <pic:blipFill>
                    <a:blip r:embed="rId21"/>
                    <a:stretch>
                      <a:fillRect/>
                    </a:stretch>
                  </pic:blipFill>
                  <pic:spPr>
                    <a:xfrm>
                      <a:off x="0" y="0"/>
                      <a:ext cx="5486400" cy="2548890"/>
                    </a:xfrm>
                    <a:prstGeom prst="rect">
                      <a:avLst/>
                    </a:prstGeom>
                  </pic:spPr>
                </pic:pic>
              </a:graphicData>
            </a:graphic>
          </wp:inline>
        </w:drawing>
      </w:r>
    </w:p>
    <w:p w14:paraId="0220B1A1" w14:textId="1562F7D5" w:rsidR="009D1DD0" w:rsidRDefault="00A854A5" w:rsidP="00A854A5">
      <w:pPr>
        <w:jc w:val="center"/>
      </w:pPr>
      <w:r>
        <w:t>Figure 3.1(Home page)</w:t>
      </w:r>
    </w:p>
    <w:p w14:paraId="5E3FC946" w14:textId="1BFBE68E" w:rsidR="00960FFD" w:rsidRDefault="00960FFD" w:rsidP="00A854A5">
      <w:pPr>
        <w:jc w:val="center"/>
      </w:pPr>
      <w:r w:rsidRPr="00960FFD">
        <w:lastRenderedPageBreak/>
        <w:drawing>
          <wp:inline distT="0" distB="0" distL="0" distR="0" wp14:anchorId="29C89DBE" wp14:editId="17CABAFF">
            <wp:extent cx="5486400" cy="2483485"/>
            <wp:effectExtent l="0" t="0" r="0" b="0"/>
            <wp:docPr id="189156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61734" name=""/>
                    <pic:cNvPicPr/>
                  </pic:nvPicPr>
                  <pic:blipFill>
                    <a:blip r:embed="rId22"/>
                    <a:stretch>
                      <a:fillRect/>
                    </a:stretch>
                  </pic:blipFill>
                  <pic:spPr>
                    <a:xfrm>
                      <a:off x="0" y="0"/>
                      <a:ext cx="5486400" cy="2483485"/>
                    </a:xfrm>
                    <a:prstGeom prst="rect">
                      <a:avLst/>
                    </a:prstGeom>
                  </pic:spPr>
                </pic:pic>
              </a:graphicData>
            </a:graphic>
          </wp:inline>
        </w:drawing>
      </w:r>
    </w:p>
    <w:p w14:paraId="7C8C97F9" w14:textId="50C078DE" w:rsidR="00960FFD" w:rsidRDefault="00960FFD" w:rsidP="00960FFD">
      <w:pPr>
        <w:jc w:val="center"/>
      </w:pPr>
      <w:r>
        <w:t>Figure 3.1(</w:t>
      </w:r>
      <w:r>
        <w:t>Login</w:t>
      </w:r>
      <w:r>
        <w:t xml:space="preserve"> page)</w:t>
      </w:r>
    </w:p>
    <w:p w14:paraId="2E95CA7F" w14:textId="77777777" w:rsidR="00960FFD" w:rsidRDefault="00960FFD" w:rsidP="00A854A5">
      <w:pPr>
        <w:jc w:val="center"/>
      </w:pPr>
    </w:p>
    <w:p w14:paraId="6A1E7C9C" w14:textId="77777777" w:rsidR="00960FFD" w:rsidRDefault="00960FFD" w:rsidP="00A854A5"/>
    <w:p w14:paraId="3E64728A" w14:textId="664B1982" w:rsidR="00A854A5" w:rsidRDefault="00D61765" w:rsidP="00A854A5">
      <w:r w:rsidRPr="00D61765">
        <w:rPr>
          <w:noProof/>
        </w:rPr>
        <w:drawing>
          <wp:inline distT="0" distB="0" distL="0" distR="0" wp14:anchorId="1575CB96" wp14:editId="55A3044E">
            <wp:extent cx="5486400" cy="2531745"/>
            <wp:effectExtent l="0" t="0" r="0" b="1905"/>
            <wp:docPr id="159156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63178" name=""/>
                    <pic:cNvPicPr/>
                  </pic:nvPicPr>
                  <pic:blipFill>
                    <a:blip r:embed="rId23"/>
                    <a:stretch>
                      <a:fillRect/>
                    </a:stretch>
                  </pic:blipFill>
                  <pic:spPr>
                    <a:xfrm>
                      <a:off x="0" y="0"/>
                      <a:ext cx="5486400" cy="2531745"/>
                    </a:xfrm>
                    <a:prstGeom prst="rect">
                      <a:avLst/>
                    </a:prstGeom>
                  </pic:spPr>
                </pic:pic>
              </a:graphicData>
            </a:graphic>
          </wp:inline>
        </w:drawing>
      </w:r>
    </w:p>
    <w:p w14:paraId="1DF7312C" w14:textId="7ED7D7A3" w:rsidR="00E35433" w:rsidRDefault="00E35433" w:rsidP="00E35433">
      <w:pPr>
        <w:jc w:val="center"/>
      </w:pPr>
      <w:r>
        <w:t>Figure 3.2(About page)</w:t>
      </w:r>
    </w:p>
    <w:p w14:paraId="60FC3845" w14:textId="05948430" w:rsidR="00E35433" w:rsidRDefault="004C4436" w:rsidP="00E35433">
      <w:r w:rsidRPr="004C4436">
        <w:rPr>
          <w:noProof/>
        </w:rPr>
        <w:lastRenderedPageBreak/>
        <w:drawing>
          <wp:inline distT="0" distB="0" distL="0" distR="0" wp14:anchorId="2D9FEBB9" wp14:editId="52F33727">
            <wp:extent cx="5486400" cy="2543175"/>
            <wp:effectExtent l="0" t="0" r="0" b="9525"/>
            <wp:docPr id="135177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74498" name=""/>
                    <pic:cNvPicPr/>
                  </pic:nvPicPr>
                  <pic:blipFill>
                    <a:blip r:embed="rId24"/>
                    <a:stretch>
                      <a:fillRect/>
                    </a:stretch>
                  </pic:blipFill>
                  <pic:spPr>
                    <a:xfrm>
                      <a:off x="0" y="0"/>
                      <a:ext cx="5486400" cy="2543175"/>
                    </a:xfrm>
                    <a:prstGeom prst="rect">
                      <a:avLst/>
                    </a:prstGeom>
                  </pic:spPr>
                </pic:pic>
              </a:graphicData>
            </a:graphic>
          </wp:inline>
        </w:drawing>
      </w:r>
    </w:p>
    <w:p w14:paraId="0D6FD7A1" w14:textId="07968D48" w:rsidR="004C4436" w:rsidRDefault="004C4436" w:rsidP="00EF19B5">
      <w:pPr>
        <w:jc w:val="center"/>
      </w:pPr>
      <w:r w:rsidRPr="004C4436">
        <w:t>Figure 3.</w:t>
      </w:r>
      <w:r>
        <w:t>3</w:t>
      </w:r>
      <w:r w:rsidRPr="004C4436">
        <w:t>(</w:t>
      </w:r>
      <w:r>
        <w:t>Registration</w:t>
      </w:r>
      <w:r w:rsidRPr="004C4436">
        <w:t xml:space="preserve"> page)</w:t>
      </w:r>
    </w:p>
    <w:p w14:paraId="66023E6C" w14:textId="255A4669" w:rsidR="00EF19B5" w:rsidRDefault="00EF19B5" w:rsidP="00EF19B5">
      <w:pPr>
        <w:jc w:val="center"/>
      </w:pPr>
      <w:r w:rsidRPr="00EF19B5">
        <w:rPr>
          <w:noProof/>
        </w:rPr>
        <w:drawing>
          <wp:inline distT="0" distB="0" distL="0" distR="0" wp14:anchorId="134BE80A" wp14:editId="41F13933">
            <wp:extent cx="5486400" cy="2517140"/>
            <wp:effectExtent l="0" t="0" r="0" b="0"/>
            <wp:docPr id="184277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70781" name=""/>
                    <pic:cNvPicPr/>
                  </pic:nvPicPr>
                  <pic:blipFill>
                    <a:blip r:embed="rId25"/>
                    <a:stretch>
                      <a:fillRect/>
                    </a:stretch>
                  </pic:blipFill>
                  <pic:spPr>
                    <a:xfrm>
                      <a:off x="0" y="0"/>
                      <a:ext cx="5486400" cy="2517140"/>
                    </a:xfrm>
                    <a:prstGeom prst="rect">
                      <a:avLst/>
                    </a:prstGeom>
                  </pic:spPr>
                </pic:pic>
              </a:graphicData>
            </a:graphic>
          </wp:inline>
        </w:drawing>
      </w:r>
    </w:p>
    <w:p w14:paraId="11CFFFBE" w14:textId="5EFB6045" w:rsidR="007D2AED" w:rsidRPr="007D2AED" w:rsidRDefault="007D2AED" w:rsidP="007D2AED">
      <w:pPr>
        <w:jc w:val="center"/>
      </w:pPr>
      <w:r w:rsidRPr="007D2AED">
        <w:t>Figure 3.</w:t>
      </w:r>
      <w:r w:rsidR="00875F27">
        <w:t>4</w:t>
      </w:r>
      <w:r w:rsidRPr="007D2AED">
        <w:t>(</w:t>
      </w:r>
      <w:r>
        <w:t>Event</w:t>
      </w:r>
      <w:r w:rsidRPr="007D2AED">
        <w:t xml:space="preserve"> page)</w:t>
      </w:r>
    </w:p>
    <w:p w14:paraId="609330A1" w14:textId="1286B26F" w:rsidR="00EF19B5" w:rsidRDefault="0030297B" w:rsidP="00EF19B5">
      <w:pPr>
        <w:jc w:val="center"/>
      </w:pPr>
      <w:r w:rsidRPr="0030297B">
        <w:rPr>
          <w:noProof/>
        </w:rPr>
        <w:lastRenderedPageBreak/>
        <w:drawing>
          <wp:inline distT="0" distB="0" distL="0" distR="0" wp14:anchorId="5477F742" wp14:editId="5D204632">
            <wp:extent cx="5486400" cy="2601595"/>
            <wp:effectExtent l="0" t="0" r="0" b="8255"/>
            <wp:docPr id="181222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20417" name=""/>
                    <pic:cNvPicPr/>
                  </pic:nvPicPr>
                  <pic:blipFill>
                    <a:blip r:embed="rId26"/>
                    <a:stretch>
                      <a:fillRect/>
                    </a:stretch>
                  </pic:blipFill>
                  <pic:spPr>
                    <a:xfrm>
                      <a:off x="0" y="0"/>
                      <a:ext cx="5486400" cy="2601595"/>
                    </a:xfrm>
                    <a:prstGeom prst="rect">
                      <a:avLst/>
                    </a:prstGeom>
                  </pic:spPr>
                </pic:pic>
              </a:graphicData>
            </a:graphic>
          </wp:inline>
        </w:drawing>
      </w:r>
    </w:p>
    <w:p w14:paraId="14AB6207" w14:textId="2E113969" w:rsidR="0030297B" w:rsidRDefault="0030297B" w:rsidP="0030297B">
      <w:pPr>
        <w:jc w:val="center"/>
      </w:pPr>
      <w:r w:rsidRPr="007D2AED">
        <w:t>Figure 3.</w:t>
      </w:r>
      <w:r w:rsidR="00875F27">
        <w:t>5</w:t>
      </w:r>
      <w:r w:rsidRPr="007D2AED">
        <w:t>(</w:t>
      </w:r>
      <w:r w:rsidR="00875F27">
        <w:t>Dashboard</w:t>
      </w:r>
      <w:r w:rsidRPr="007D2AED">
        <w:t xml:space="preserve"> page)</w:t>
      </w:r>
    </w:p>
    <w:p w14:paraId="03B56CAB" w14:textId="6D9B7CEE" w:rsidR="00777E1A" w:rsidRDefault="00777E1A" w:rsidP="0030297B">
      <w:pPr>
        <w:jc w:val="center"/>
      </w:pPr>
      <w:r w:rsidRPr="00777E1A">
        <w:drawing>
          <wp:inline distT="0" distB="0" distL="0" distR="0" wp14:anchorId="0114A3DC" wp14:editId="08331CE6">
            <wp:extent cx="5486400" cy="3413125"/>
            <wp:effectExtent l="0" t="0" r="0" b="0"/>
            <wp:docPr id="58610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02543" name=""/>
                    <pic:cNvPicPr/>
                  </pic:nvPicPr>
                  <pic:blipFill>
                    <a:blip r:embed="rId27"/>
                    <a:stretch>
                      <a:fillRect/>
                    </a:stretch>
                  </pic:blipFill>
                  <pic:spPr>
                    <a:xfrm>
                      <a:off x="0" y="0"/>
                      <a:ext cx="5486400" cy="3413125"/>
                    </a:xfrm>
                    <a:prstGeom prst="rect">
                      <a:avLst/>
                    </a:prstGeom>
                  </pic:spPr>
                </pic:pic>
              </a:graphicData>
            </a:graphic>
          </wp:inline>
        </w:drawing>
      </w:r>
    </w:p>
    <w:p w14:paraId="6E76D59E" w14:textId="6EBAE758" w:rsidR="0025785C" w:rsidRDefault="0025785C" w:rsidP="0025785C">
      <w:pPr>
        <w:jc w:val="center"/>
      </w:pPr>
      <w:r w:rsidRPr="007D2AED">
        <w:t>Figure 3.</w:t>
      </w:r>
      <w:r>
        <w:t>5</w:t>
      </w:r>
      <w:r w:rsidRPr="007D2AED">
        <w:t>(</w:t>
      </w:r>
      <w:r w:rsidR="00540441">
        <w:t>Profile</w:t>
      </w:r>
      <w:r w:rsidRPr="007D2AED">
        <w:t xml:space="preserve"> page)</w:t>
      </w:r>
    </w:p>
    <w:p w14:paraId="2EA1843C" w14:textId="0B029A20" w:rsidR="008469C1" w:rsidRDefault="008469C1" w:rsidP="0025785C">
      <w:pPr>
        <w:jc w:val="center"/>
      </w:pPr>
      <w:r w:rsidRPr="008469C1">
        <w:lastRenderedPageBreak/>
        <w:drawing>
          <wp:inline distT="0" distB="0" distL="0" distR="0" wp14:anchorId="7DDF85A1" wp14:editId="76D87AB9">
            <wp:extent cx="5486400" cy="5524500"/>
            <wp:effectExtent l="0" t="0" r="0" b="0"/>
            <wp:docPr id="101843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39920" name=""/>
                    <pic:cNvPicPr/>
                  </pic:nvPicPr>
                  <pic:blipFill>
                    <a:blip r:embed="rId28"/>
                    <a:stretch>
                      <a:fillRect/>
                    </a:stretch>
                  </pic:blipFill>
                  <pic:spPr>
                    <a:xfrm>
                      <a:off x="0" y="0"/>
                      <a:ext cx="5486400" cy="5524500"/>
                    </a:xfrm>
                    <a:prstGeom prst="rect">
                      <a:avLst/>
                    </a:prstGeom>
                  </pic:spPr>
                </pic:pic>
              </a:graphicData>
            </a:graphic>
          </wp:inline>
        </w:drawing>
      </w:r>
    </w:p>
    <w:p w14:paraId="2C3A5582" w14:textId="5FFD592B" w:rsidR="008469C1" w:rsidRPr="008469C1" w:rsidRDefault="008469C1" w:rsidP="008469C1">
      <w:pPr>
        <w:jc w:val="center"/>
      </w:pPr>
      <w:r w:rsidRPr="008469C1">
        <w:t>Figure 3.5(</w:t>
      </w:r>
      <w:r>
        <w:t>Contact us</w:t>
      </w:r>
      <w:r w:rsidRPr="008469C1">
        <w:t xml:space="preserve"> page)</w:t>
      </w:r>
    </w:p>
    <w:p w14:paraId="0A06AF1A" w14:textId="704E54F8" w:rsidR="00777E1A" w:rsidRPr="007D2AED" w:rsidRDefault="00814A14" w:rsidP="0030297B">
      <w:pPr>
        <w:jc w:val="center"/>
      </w:pPr>
      <w:r w:rsidRPr="00814A14">
        <w:lastRenderedPageBreak/>
        <w:drawing>
          <wp:inline distT="0" distB="0" distL="0" distR="0" wp14:anchorId="081E98B8" wp14:editId="4100B3AE">
            <wp:extent cx="5486400" cy="2567305"/>
            <wp:effectExtent l="0" t="0" r="0" b="4445"/>
            <wp:docPr id="156685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57961" name=""/>
                    <pic:cNvPicPr/>
                  </pic:nvPicPr>
                  <pic:blipFill>
                    <a:blip r:embed="rId29"/>
                    <a:stretch>
                      <a:fillRect/>
                    </a:stretch>
                  </pic:blipFill>
                  <pic:spPr>
                    <a:xfrm>
                      <a:off x="0" y="0"/>
                      <a:ext cx="5486400" cy="2567305"/>
                    </a:xfrm>
                    <a:prstGeom prst="rect">
                      <a:avLst/>
                    </a:prstGeom>
                  </pic:spPr>
                </pic:pic>
              </a:graphicData>
            </a:graphic>
          </wp:inline>
        </w:drawing>
      </w:r>
    </w:p>
    <w:p w14:paraId="409CE310" w14:textId="018BE1CA" w:rsidR="00814A14" w:rsidRDefault="00814A14" w:rsidP="00814A14">
      <w:pPr>
        <w:jc w:val="center"/>
      </w:pPr>
      <w:r w:rsidRPr="00814A14">
        <w:t>Figure 3.5(</w:t>
      </w:r>
      <w:r>
        <w:t xml:space="preserve">Admin </w:t>
      </w:r>
      <w:r w:rsidRPr="00814A14">
        <w:t>page)</w:t>
      </w:r>
    </w:p>
    <w:p w14:paraId="56355B90" w14:textId="288A38EF" w:rsidR="00BF5A47" w:rsidRDefault="00BF5A47" w:rsidP="00814A14">
      <w:pPr>
        <w:jc w:val="center"/>
      </w:pPr>
      <w:r w:rsidRPr="00BF5A47">
        <w:drawing>
          <wp:inline distT="0" distB="0" distL="0" distR="0" wp14:anchorId="59B6EDAF" wp14:editId="0E535CDE">
            <wp:extent cx="5486400" cy="2476500"/>
            <wp:effectExtent l="0" t="0" r="0" b="0"/>
            <wp:docPr id="134860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03038" name=""/>
                    <pic:cNvPicPr/>
                  </pic:nvPicPr>
                  <pic:blipFill>
                    <a:blip r:embed="rId30"/>
                    <a:stretch>
                      <a:fillRect/>
                    </a:stretch>
                  </pic:blipFill>
                  <pic:spPr>
                    <a:xfrm>
                      <a:off x="0" y="0"/>
                      <a:ext cx="5486400" cy="2476500"/>
                    </a:xfrm>
                    <a:prstGeom prst="rect">
                      <a:avLst/>
                    </a:prstGeom>
                  </pic:spPr>
                </pic:pic>
              </a:graphicData>
            </a:graphic>
          </wp:inline>
        </w:drawing>
      </w:r>
    </w:p>
    <w:p w14:paraId="10B2B76C" w14:textId="6A37F491" w:rsidR="00BF5A47" w:rsidRPr="00BF5A47" w:rsidRDefault="00BF5A47" w:rsidP="00BF5A47">
      <w:pPr>
        <w:jc w:val="center"/>
      </w:pPr>
      <w:r w:rsidRPr="00BF5A47">
        <w:t>Figure 3.5(</w:t>
      </w:r>
      <w:r>
        <w:t>Feedback</w:t>
      </w:r>
      <w:r w:rsidRPr="00BF5A47">
        <w:t xml:space="preserve"> page)</w:t>
      </w:r>
    </w:p>
    <w:p w14:paraId="3F83284D" w14:textId="77777777" w:rsidR="00BF5A47" w:rsidRPr="00814A14" w:rsidRDefault="00BF5A47" w:rsidP="00814A14">
      <w:pPr>
        <w:jc w:val="center"/>
      </w:pPr>
    </w:p>
    <w:p w14:paraId="1FFC56E3" w14:textId="7E977D35" w:rsidR="0030297B" w:rsidRPr="004C4436" w:rsidRDefault="0030297B" w:rsidP="00EF19B5">
      <w:pPr>
        <w:jc w:val="center"/>
      </w:pPr>
    </w:p>
    <w:p w14:paraId="735BBA4C" w14:textId="77777777" w:rsidR="004C4436" w:rsidRDefault="004C4436" w:rsidP="00E35433"/>
    <w:p w14:paraId="59013265" w14:textId="77777777" w:rsidR="00E35433" w:rsidRPr="009D1DD0" w:rsidRDefault="00E35433" w:rsidP="00E35433">
      <w:pPr>
        <w:jc w:val="center"/>
      </w:pPr>
    </w:p>
    <w:p w14:paraId="46347443" w14:textId="77777777" w:rsidR="00FE3FBC" w:rsidRDefault="00D348BC">
      <w:pPr>
        <w:pStyle w:val="Heading2"/>
        <w:numPr>
          <w:ilvl w:val="0"/>
          <w:numId w:val="7"/>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lastRenderedPageBreak/>
        <w:t>GitHub Repository Link:</w:t>
      </w:r>
    </w:p>
    <w:p w14:paraId="46347444" w14:textId="577868E8" w:rsidR="00FE3FBC" w:rsidRPr="003305ED" w:rsidRDefault="003305ED">
      <w:pPr>
        <w:pStyle w:val="Heading2"/>
        <w:rPr>
          <w:rFonts w:ascii="Times New Roman" w:eastAsia="Times New Roman" w:hAnsi="Times New Roman" w:cstheme="minorBidi"/>
          <w:b w:val="0"/>
          <w:bCs w:val="0"/>
          <w:sz w:val="24"/>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305ED">
        <w:rPr>
          <w:rFonts w:ascii="Times New Roman" w:eastAsia="Times New Roman" w:hAnsi="Times New Roman" w:cstheme="minorBidi"/>
          <w:b w:val="0"/>
          <w:bCs w:val="0"/>
          <w:sz w:val="24"/>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https://github.com/yakshu205/StudentHub.git</w:t>
      </w:r>
    </w:p>
    <w:p w14:paraId="46347445" w14:textId="77777777" w:rsidR="00FE3FBC" w:rsidRDefault="00D348BC">
      <w:pPr>
        <w:pStyle w:val="Heading2"/>
        <w:numPr>
          <w:ilvl w:val="0"/>
          <w:numId w:val="7"/>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Challenges Faced:</w:t>
      </w:r>
    </w:p>
    <w:p w14:paraId="016F64C7" w14:textId="320C17D2" w:rsidR="00814E55" w:rsidRPr="00875F27" w:rsidRDefault="00226760">
      <w:pPr>
        <w:rPr>
          <w:bCs/>
          <w:szCs w:val="20"/>
        </w:rPr>
      </w:pPr>
      <w:r w:rsidRPr="00875F27">
        <w:rPr>
          <w:bCs/>
          <w:szCs w:val="20"/>
        </w:rPr>
        <w:t xml:space="preserve">When I was </w:t>
      </w:r>
      <w:r w:rsidR="002F390E" w:rsidRPr="00875F27">
        <w:rPr>
          <w:bCs/>
          <w:szCs w:val="20"/>
        </w:rPr>
        <w:t xml:space="preserve">styling the html files , I </w:t>
      </w:r>
      <w:r w:rsidR="0041438B" w:rsidRPr="00875F27">
        <w:rPr>
          <w:bCs/>
          <w:szCs w:val="20"/>
        </w:rPr>
        <w:t>had no idea about how I put image b</w:t>
      </w:r>
      <w:r w:rsidR="00C9495D" w:rsidRPr="00875F27">
        <w:rPr>
          <w:bCs/>
          <w:szCs w:val="20"/>
        </w:rPr>
        <w:t>ehin</w:t>
      </w:r>
      <w:r w:rsidR="001F5EE2">
        <w:rPr>
          <w:bCs/>
          <w:szCs w:val="20"/>
        </w:rPr>
        <w:t>d</w:t>
      </w:r>
      <w:r w:rsidR="00C9495D" w:rsidRPr="00875F27">
        <w:rPr>
          <w:bCs/>
          <w:szCs w:val="20"/>
        </w:rPr>
        <w:t xml:space="preserve"> the text and blur it . then I told ChatGPT </w:t>
      </w:r>
      <w:r w:rsidR="00C30A00" w:rsidRPr="00875F27">
        <w:rPr>
          <w:bCs/>
          <w:szCs w:val="20"/>
        </w:rPr>
        <w:t>that I want to put image behin</w:t>
      </w:r>
      <w:r w:rsidR="001F5EE2">
        <w:rPr>
          <w:bCs/>
          <w:szCs w:val="20"/>
        </w:rPr>
        <w:t>d</w:t>
      </w:r>
      <w:r w:rsidR="00C30A00" w:rsidRPr="00875F27">
        <w:rPr>
          <w:bCs/>
          <w:szCs w:val="20"/>
        </w:rPr>
        <w:t xml:space="preserve"> text at header which concept or styling function I </w:t>
      </w:r>
      <w:r w:rsidR="00C43BAB" w:rsidRPr="00875F27">
        <w:rPr>
          <w:bCs/>
          <w:szCs w:val="20"/>
        </w:rPr>
        <w:t xml:space="preserve">should use , give syntax and opacity code and gradient code </w:t>
      </w:r>
      <w:r w:rsidR="00814E55" w:rsidRPr="00875F27">
        <w:rPr>
          <w:bCs/>
          <w:szCs w:val="20"/>
        </w:rPr>
        <w:t>like (255,2</w:t>
      </w:r>
      <w:r w:rsidR="00F2077A" w:rsidRPr="00875F27">
        <w:rPr>
          <w:bCs/>
          <w:szCs w:val="20"/>
        </w:rPr>
        <w:t>55,255</w:t>
      </w:r>
      <w:r w:rsidR="00814E55" w:rsidRPr="00875F27">
        <w:rPr>
          <w:bCs/>
          <w:szCs w:val="20"/>
        </w:rPr>
        <w:t>,0.</w:t>
      </w:r>
      <w:r w:rsidR="00F2077A" w:rsidRPr="00875F27">
        <w:rPr>
          <w:bCs/>
          <w:szCs w:val="20"/>
        </w:rPr>
        <w:t>20</w:t>
      </w:r>
      <w:r w:rsidR="00814E55" w:rsidRPr="00875F27">
        <w:rPr>
          <w:bCs/>
          <w:szCs w:val="20"/>
        </w:rPr>
        <w:t>);</w:t>
      </w:r>
    </w:p>
    <w:p w14:paraId="21079B2A" w14:textId="79D137EA" w:rsidR="008D0CA4" w:rsidRPr="00875F27" w:rsidRDefault="00FD1E1A">
      <w:pPr>
        <w:rPr>
          <w:bCs/>
          <w:szCs w:val="20"/>
        </w:rPr>
      </w:pPr>
      <w:r w:rsidRPr="00875F27">
        <w:rPr>
          <w:bCs/>
          <w:szCs w:val="20"/>
        </w:rPr>
        <w:t>It gave me function that name is linear gr</w:t>
      </w:r>
      <w:r w:rsidR="007F36BD" w:rsidRPr="00875F27">
        <w:rPr>
          <w:bCs/>
          <w:szCs w:val="20"/>
        </w:rPr>
        <w:t xml:space="preserve">adient and also I </w:t>
      </w:r>
      <w:r w:rsidR="00E85D88" w:rsidRPr="00875F27">
        <w:rPr>
          <w:bCs/>
          <w:szCs w:val="20"/>
        </w:rPr>
        <w:t xml:space="preserve">learned padding , card , </w:t>
      </w:r>
      <w:r w:rsidR="00522F09" w:rsidRPr="00875F27">
        <w:rPr>
          <w:bCs/>
          <w:szCs w:val="20"/>
        </w:rPr>
        <w:t>form</w:t>
      </w:r>
      <w:r w:rsidR="001F5EE2">
        <w:rPr>
          <w:bCs/>
          <w:szCs w:val="20"/>
        </w:rPr>
        <w:t xml:space="preserve">, </w:t>
      </w:r>
      <w:r w:rsidR="0076510A">
        <w:rPr>
          <w:bCs/>
          <w:szCs w:val="20"/>
        </w:rPr>
        <w:t xml:space="preserve">Flex , grid, </w:t>
      </w:r>
      <w:r w:rsidR="00522F09" w:rsidRPr="00875F27">
        <w:rPr>
          <w:bCs/>
          <w:szCs w:val="20"/>
        </w:rPr>
        <w:t xml:space="preserve">styling , box </w:t>
      </w:r>
      <w:r w:rsidR="008D0CA4" w:rsidRPr="00875F27">
        <w:rPr>
          <w:bCs/>
          <w:szCs w:val="20"/>
        </w:rPr>
        <w:t>, responsive etc.. concept.</w:t>
      </w:r>
    </w:p>
    <w:p w14:paraId="46347447" w14:textId="1195AD92" w:rsidR="00FE3FBC" w:rsidRDefault="00D348BC">
      <w:pPr>
        <w:rPr>
          <w:b/>
          <w:sz w:val="28"/>
        </w:rPr>
      </w:pPr>
      <w:r>
        <w:rPr>
          <w:b/>
          <w:sz w:val="28"/>
        </w:rPr>
        <w:br/>
      </w:r>
      <w:r w:rsidR="00223A72" w:rsidRPr="00223A72">
        <w:rPr>
          <w:b/>
          <w:noProof/>
          <w:sz w:val="28"/>
        </w:rPr>
        <w:drawing>
          <wp:inline distT="0" distB="0" distL="0" distR="0" wp14:anchorId="36307B9A" wp14:editId="4F7D7D02">
            <wp:extent cx="5486400" cy="1280160"/>
            <wp:effectExtent l="0" t="0" r="0" b="0"/>
            <wp:docPr id="97277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74097" name=""/>
                    <pic:cNvPicPr/>
                  </pic:nvPicPr>
                  <pic:blipFill>
                    <a:blip r:embed="rId31"/>
                    <a:stretch>
                      <a:fillRect/>
                    </a:stretch>
                  </pic:blipFill>
                  <pic:spPr>
                    <a:xfrm>
                      <a:off x="0" y="0"/>
                      <a:ext cx="5486400" cy="1280160"/>
                    </a:xfrm>
                    <a:prstGeom prst="rect">
                      <a:avLst/>
                    </a:prstGeom>
                  </pic:spPr>
                </pic:pic>
              </a:graphicData>
            </a:graphic>
          </wp:inline>
        </w:drawing>
      </w:r>
    </w:p>
    <w:p w14:paraId="46347448" w14:textId="77777777" w:rsidR="00FE3FBC" w:rsidRDefault="00D348BC">
      <w:pPr>
        <w:pStyle w:val="Heading2"/>
        <w:numPr>
          <w:ilvl w:val="0"/>
          <w:numId w:val="7"/>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Learning Outcomes:</w:t>
      </w:r>
    </w:p>
    <w:p w14:paraId="46347449" w14:textId="77777777" w:rsidR="00FE3FBC" w:rsidRDefault="00D348BC">
      <w:pPr>
        <w:jc w:val="both"/>
        <w:rPr>
          <w:bCs/>
          <w:szCs w:val="21"/>
        </w:rPr>
      </w:pPr>
      <w:r>
        <w:rPr>
          <w:bCs/>
          <w:szCs w:val="21"/>
        </w:rPr>
        <w:t>I will design a professional, responsive, and reusable UI layout.</w:t>
      </w:r>
    </w:p>
    <w:p w14:paraId="4634744A" w14:textId="77777777" w:rsidR="00FE3FBC" w:rsidRDefault="00FE3FBC">
      <w:pPr>
        <w:rPr>
          <w:b/>
          <w:sz w:val="28"/>
        </w:rPr>
      </w:pPr>
    </w:p>
    <w:p w14:paraId="4634744B" w14:textId="77777777" w:rsidR="00FE3FBC" w:rsidRDefault="00D348BC">
      <w:pPr>
        <w:pStyle w:val="Heading2"/>
        <w:rPr>
          <w:rFonts w:ascii="Times New Roman" w:eastAsia="Times New Roman" w:hAnsi="Times New Roman" w:cstheme="minorBidi"/>
          <w:bCs w:val="0"/>
          <w:color w:val="FF0000"/>
          <w:sz w:val="24"/>
          <w:szCs w:val="22"/>
        </w:rPr>
      </w:pPr>
      <w:r>
        <w:rPr>
          <w:rFonts w:ascii="Times New Roman" w:eastAsia="Times New Roman" w:hAnsi="Times New Roman" w:cstheme="minorBidi"/>
          <w:bCs w:val="0"/>
          <w:color w:val="auto"/>
          <w:sz w:val="28"/>
          <w:szCs w:val="22"/>
        </w:rPr>
        <w:t xml:space="preserve">Faculty Remarks: </w:t>
      </w:r>
      <w:r>
        <w:rPr>
          <w:rFonts w:ascii="Times New Roman" w:eastAsia="Times New Roman" w:hAnsi="Times New Roman" w:cstheme="minorBidi"/>
          <w:bCs w:val="0"/>
          <w:color w:val="FF0000"/>
          <w:sz w:val="24"/>
          <w:szCs w:val="22"/>
        </w:rPr>
        <w:t>(Keep this blank for faculty)</w:t>
      </w:r>
    </w:p>
    <w:p w14:paraId="4634744C" w14:textId="77777777" w:rsidR="00FE3FBC" w:rsidRDefault="00FE3FBC">
      <w:pPr>
        <w:jc w:val="both"/>
      </w:pPr>
    </w:p>
    <w:p w14:paraId="4634744D" w14:textId="77777777" w:rsidR="00FE3FBC" w:rsidRDefault="00FE3FBC">
      <w:pPr>
        <w:jc w:val="both"/>
      </w:pPr>
    </w:p>
    <w:p w14:paraId="4634744E" w14:textId="77777777" w:rsidR="00FE3FBC" w:rsidRDefault="00FE3FBC">
      <w:pPr>
        <w:jc w:val="both"/>
      </w:pPr>
    </w:p>
    <w:p w14:paraId="4634744F" w14:textId="77777777" w:rsidR="00FE3FBC" w:rsidRDefault="00FE3FBC">
      <w:pPr>
        <w:jc w:val="both"/>
      </w:pPr>
    </w:p>
    <w:p w14:paraId="46347450" w14:textId="77777777" w:rsidR="00FE3FBC" w:rsidRDefault="00FE3FBC">
      <w:pPr>
        <w:jc w:val="both"/>
      </w:pPr>
    </w:p>
    <w:p w14:paraId="10BEB654" w14:textId="77777777" w:rsidR="00DE3C40" w:rsidRDefault="00DE3C40">
      <w:pPr>
        <w:jc w:val="center"/>
        <w:rPr>
          <w:b/>
          <w:sz w:val="32"/>
        </w:rPr>
      </w:pPr>
    </w:p>
    <w:p w14:paraId="6AEB42A4" w14:textId="77777777" w:rsidR="00875F27" w:rsidRDefault="00875F27" w:rsidP="00DE3C40">
      <w:pPr>
        <w:jc w:val="center"/>
        <w:rPr>
          <w:b/>
          <w:sz w:val="32"/>
        </w:rPr>
      </w:pPr>
    </w:p>
    <w:p w14:paraId="6C5EC00A" w14:textId="77777777" w:rsidR="00875F27" w:rsidRDefault="00875F27" w:rsidP="00DE3C40">
      <w:pPr>
        <w:jc w:val="center"/>
        <w:rPr>
          <w:b/>
          <w:sz w:val="32"/>
        </w:rPr>
      </w:pPr>
    </w:p>
    <w:p w14:paraId="46347452" w14:textId="5E688FBA" w:rsidR="00FE3FBC" w:rsidRDefault="00D348BC" w:rsidP="00DE3C40">
      <w:pPr>
        <w:jc w:val="center"/>
      </w:pPr>
      <w:r>
        <w:rPr>
          <w:b/>
          <w:sz w:val="32"/>
        </w:rPr>
        <w:lastRenderedPageBreak/>
        <w:t>Practical - 2</w:t>
      </w:r>
      <w:r>
        <w:rPr>
          <w:b/>
          <w:sz w:val="32"/>
        </w:rPr>
        <w:br/>
      </w:r>
    </w:p>
    <w:p w14:paraId="46347453" w14:textId="77777777" w:rsidR="00FE3FBC" w:rsidRDefault="00D348BC" w:rsidP="00DE3C40">
      <w:pPr>
        <w:rPr>
          <w:b/>
          <w:sz w:val="28"/>
        </w:rPr>
      </w:pPr>
      <w:r>
        <w:rPr>
          <w:b/>
          <w:sz w:val="28"/>
        </w:rPr>
        <w:t>Practical Title: Semantic HTML5 Pages with Accessibility-Ready Structure</w:t>
      </w:r>
    </w:p>
    <w:p w14:paraId="46347454" w14:textId="77777777" w:rsidR="00FE3FBC" w:rsidRDefault="00D348BC">
      <w:pPr>
        <w:pStyle w:val="Heading2"/>
        <w:spacing w:before="0"/>
        <w:jc w:val="both"/>
        <w:rPr>
          <w:rFonts w:ascii="Times New Roman" w:hAnsi="Times New Roman" w:cs="Times New Roman"/>
          <w:sz w:val="24"/>
          <w:szCs w:val="24"/>
        </w:rPr>
      </w:pPr>
      <w:r>
        <w:rPr>
          <w:rFonts w:ascii="Times New Roman" w:eastAsia="Times New Roman" w:hAnsi="Times New Roman" w:cs="Times New Roman"/>
          <w:b w:val="0"/>
          <w:bCs w:val="0"/>
          <w:color w:val="auto"/>
          <w:sz w:val="24"/>
          <w:szCs w:val="24"/>
        </w:rPr>
        <w:t xml:space="preserve">Problem </w:t>
      </w:r>
      <w:proofErr w:type="spellStart"/>
      <w:r>
        <w:rPr>
          <w:rFonts w:ascii="Times New Roman" w:eastAsia="Times New Roman" w:hAnsi="Times New Roman" w:cs="Times New Roman"/>
          <w:b w:val="0"/>
          <w:bCs w:val="0"/>
          <w:color w:val="auto"/>
          <w:sz w:val="24"/>
          <w:szCs w:val="24"/>
        </w:rPr>
        <w:t>Definition:Develop</w:t>
      </w:r>
      <w:proofErr w:type="spellEnd"/>
      <w:r>
        <w:rPr>
          <w:rFonts w:ascii="Times New Roman" w:eastAsia="Times New Roman" w:hAnsi="Times New Roman" w:cs="Times New Roman"/>
          <w:b w:val="0"/>
          <w:bCs w:val="0"/>
          <w:color w:val="auto"/>
          <w:sz w:val="24"/>
          <w:szCs w:val="24"/>
        </w:rPr>
        <w:t xml:space="preserve"> static HTML5 skeletons for at least 10 </w:t>
      </w:r>
      <w:proofErr w:type="spellStart"/>
      <w:r>
        <w:rPr>
          <w:rFonts w:ascii="Times New Roman" w:eastAsia="Times New Roman" w:hAnsi="Times New Roman" w:cs="Times New Roman"/>
          <w:b w:val="0"/>
          <w:bCs w:val="0"/>
          <w:color w:val="auto"/>
          <w:sz w:val="24"/>
          <w:szCs w:val="24"/>
        </w:rPr>
        <w:t>StudentHub</w:t>
      </w:r>
      <w:proofErr w:type="spellEnd"/>
      <w:r>
        <w:rPr>
          <w:rFonts w:ascii="Times New Roman" w:eastAsia="Times New Roman" w:hAnsi="Times New Roman" w:cs="Times New Roman"/>
          <w:b w:val="0"/>
          <w:bCs w:val="0"/>
          <w:color w:val="auto"/>
          <w:sz w:val="24"/>
          <w:szCs w:val="24"/>
        </w:rPr>
        <w:t xml:space="preserve"> pages such as Home, About, Register, Login, Dashboard, Events, Profile, Contact, Admin, FAQ, and Feedback. Use semantic tags and accessibility-friendly structure.</w:t>
      </w:r>
    </w:p>
    <w:p w14:paraId="46347455" w14:textId="77777777" w:rsidR="00FE3FBC" w:rsidRDefault="00D348BC">
      <w:pPr>
        <w:pStyle w:val="Heading2"/>
        <w:numPr>
          <w:ilvl w:val="0"/>
          <w:numId w:val="7"/>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Theory</w:t>
      </w:r>
    </w:p>
    <w:p w14:paraId="46347456" w14:textId="77777777" w:rsidR="00FE3FBC" w:rsidRDefault="00D348BC">
      <w:pPr>
        <w:numPr>
          <w:ilvl w:val="0"/>
          <w:numId w:val="10"/>
        </w:numPr>
        <w:spacing w:after="0"/>
        <w:rPr>
          <w:rFonts w:cs="Times New Roman"/>
          <w:szCs w:val="24"/>
        </w:rPr>
      </w:pPr>
      <w:r>
        <w:rPr>
          <w:rFonts w:cs="Times New Roman"/>
          <w:szCs w:val="24"/>
        </w:rPr>
        <w:t>Are semantic tags such as header, nav, main, section, article, aside, and footer used properly?</w:t>
      </w:r>
    </w:p>
    <w:p w14:paraId="46347457" w14:textId="6DD1B8A1" w:rsidR="00FE3FBC" w:rsidRPr="00D45196" w:rsidRDefault="00D348BC">
      <w:pPr>
        <w:spacing w:after="0"/>
      </w:pPr>
      <w:r>
        <w:t>Answer</w:t>
      </w:r>
      <w:r w:rsidRPr="00D45196">
        <w:t xml:space="preserve">:  </w:t>
      </w:r>
      <w:r w:rsidR="004F1FAE" w:rsidRPr="00D45196">
        <w:t xml:space="preserve">Yes </w:t>
      </w:r>
      <w:r w:rsidR="0022270E" w:rsidRPr="00D45196">
        <w:t>, I use tags such as nav</w:t>
      </w:r>
      <w:r w:rsidR="00D45196" w:rsidRPr="00D45196">
        <w:t xml:space="preserve"> </w:t>
      </w:r>
      <w:r w:rsidR="0022270E" w:rsidRPr="00D45196">
        <w:t>,header,</w:t>
      </w:r>
      <w:r w:rsidR="00D45196" w:rsidRPr="00D45196">
        <w:t xml:space="preserve"> main, section, footer .</w:t>
      </w:r>
    </w:p>
    <w:p w14:paraId="46347458" w14:textId="77777777" w:rsidR="00FE3FBC" w:rsidRDefault="00FE3FBC">
      <w:pPr>
        <w:spacing w:after="0"/>
      </w:pPr>
    </w:p>
    <w:p w14:paraId="46347459" w14:textId="77777777" w:rsidR="00FE3FBC" w:rsidRDefault="00D348BC">
      <w:pPr>
        <w:pStyle w:val="Heading2"/>
        <w:numPr>
          <w:ilvl w:val="0"/>
          <w:numId w:val="10"/>
        </w:numPr>
        <w:spacing w:before="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Are form labels, headings, image alt text, and navigation links accessible?</w:t>
      </w:r>
    </w:p>
    <w:p w14:paraId="4634745A" w14:textId="04D939F2" w:rsidR="00FE3FBC" w:rsidRPr="00D102A7" w:rsidRDefault="00D348BC">
      <w:pPr>
        <w:spacing w:after="0"/>
      </w:pPr>
      <w:r>
        <w:t>Answer:</w:t>
      </w:r>
      <w:r>
        <w:rPr>
          <w:color w:val="FF0000"/>
        </w:rPr>
        <w:t xml:space="preserve"> </w:t>
      </w:r>
      <w:r w:rsidR="00D45196" w:rsidRPr="00D102A7">
        <w:t xml:space="preserve">Yes , all </w:t>
      </w:r>
      <w:proofErr w:type="spellStart"/>
      <w:r w:rsidR="00574AF6" w:rsidRPr="00D102A7">
        <w:t>imgage</w:t>
      </w:r>
      <w:proofErr w:type="spellEnd"/>
      <w:r w:rsidR="00574AF6" w:rsidRPr="00D102A7">
        <w:t xml:space="preserve">, </w:t>
      </w:r>
      <w:proofErr w:type="spellStart"/>
      <w:r w:rsidR="00574AF6" w:rsidRPr="00D102A7">
        <w:t>lables</w:t>
      </w:r>
      <w:proofErr w:type="spellEnd"/>
      <w:r w:rsidR="00574AF6" w:rsidRPr="00D102A7">
        <w:t xml:space="preserve"> and navigation links are </w:t>
      </w:r>
      <w:r w:rsidR="00AD665C" w:rsidRPr="00D102A7">
        <w:t>accessible by browser .</w:t>
      </w:r>
    </w:p>
    <w:p w14:paraId="77B06D49" w14:textId="4D6FB5EE" w:rsidR="00AD665C" w:rsidRPr="00D102A7" w:rsidRDefault="00AD665C">
      <w:pPr>
        <w:spacing w:after="0"/>
      </w:pPr>
      <w:r w:rsidRPr="00D102A7">
        <w:t xml:space="preserve">               </w:t>
      </w:r>
      <w:r w:rsidR="001110AD" w:rsidRPr="00D102A7">
        <w:t xml:space="preserve">(using &lt;a&gt; and </w:t>
      </w:r>
      <w:proofErr w:type="spellStart"/>
      <w:r w:rsidR="001110AD" w:rsidRPr="00D102A7">
        <w:t>href</w:t>
      </w:r>
      <w:proofErr w:type="spellEnd"/>
      <w:r w:rsidR="001110AD" w:rsidRPr="00D102A7">
        <w:t xml:space="preserve"> =”link”)</w:t>
      </w:r>
      <w:r w:rsidR="00541362" w:rsidRPr="00D102A7">
        <w:t>;</w:t>
      </w:r>
    </w:p>
    <w:p w14:paraId="4634745B" w14:textId="77777777" w:rsidR="00FE3FBC" w:rsidRDefault="00FE3FBC">
      <w:pPr>
        <w:spacing w:after="0"/>
      </w:pPr>
    </w:p>
    <w:p w14:paraId="4634745C" w14:textId="77777777" w:rsidR="00FE3FBC" w:rsidRDefault="00FE3FBC">
      <w:pPr>
        <w:spacing w:after="0"/>
      </w:pPr>
    </w:p>
    <w:p w14:paraId="4634745D" w14:textId="77777777" w:rsidR="00FE3FBC" w:rsidRDefault="00D348BC">
      <w:pPr>
        <w:pStyle w:val="Heading2"/>
        <w:spacing w:before="0"/>
        <w:rPr>
          <w:rFonts w:ascii="Times New Roman" w:eastAsia="Times New Roman" w:hAnsi="Times New Roman" w:cs="Times New Roman"/>
          <w:b w:val="0"/>
          <w:bCs w:val="0"/>
          <w:color w:val="auto"/>
          <w:sz w:val="24"/>
          <w:szCs w:val="24"/>
        </w:rPr>
      </w:pPr>
      <w:r>
        <w:rPr>
          <w:rFonts w:ascii="Times New Roman" w:eastAsia="Times New Roman" w:hAnsi="Times New Roman" w:cs="Times New Roman"/>
          <w:b w:val="0"/>
          <w:bCs w:val="0"/>
          <w:color w:val="auto"/>
          <w:sz w:val="24"/>
          <w:szCs w:val="24"/>
        </w:rPr>
        <w:t>3. Is the page structure consistent across all pages?</w:t>
      </w:r>
    </w:p>
    <w:p w14:paraId="4634745E" w14:textId="3E6CBFD7" w:rsidR="00FE3FBC" w:rsidRDefault="00D348BC">
      <w:pPr>
        <w:spacing w:after="0"/>
      </w:pPr>
      <w:r>
        <w:t xml:space="preserve">Answer: </w:t>
      </w:r>
      <w:r w:rsidR="00BC2799" w:rsidRPr="00D102A7">
        <w:t xml:space="preserve">Yes , all </w:t>
      </w:r>
      <w:r w:rsidR="003C6319" w:rsidRPr="00D102A7">
        <w:t xml:space="preserve">pages have consistent structure </w:t>
      </w:r>
      <w:r w:rsidR="00D102A7" w:rsidRPr="00D102A7">
        <w:t>. (</w:t>
      </w:r>
      <w:proofErr w:type="spellStart"/>
      <w:r w:rsidR="00D102A7" w:rsidRPr="00D102A7">
        <w:t>title,header,body,footer</w:t>
      </w:r>
      <w:proofErr w:type="spellEnd"/>
      <w:r w:rsidR="00D102A7" w:rsidRPr="00D102A7">
        <w:t>)</w:t>
      </w:r>
      <w:r w:rsidR="003C6319" w:rsidRPr="00D102A7">
        <w:t xml:space="preserve"> </w:t>
      </w:r>
    </w:p>
    <w:p w14:paraId="4634745F" w14:textId="77777777" w:rsidR="00FE3FBC" w:rsidRDefault="00FE3FBC">
      <w:pPr>
        <w:jc w:val="both"/>
      </w:pPr>
    </w:p>
    <w:p w14:paraId="46347460" w14:textId="77777777" w:rsidR="00FE3FBC" w:rsidRDefault="00FE3FBC">
      <w:pPr>
        <w:jc w:val="both"/>
      </w:pPr>
    </w:p>
    <w:p w14:paraId="46347461" w14:textId="77777777" w:rsidR="00FE3FBC" w:rsidRDefault="00FE3FBC">
      <w:pPr>
        <w:jc w:val="both"/>
      </w:pPr>
    </w:p>
    <w:p w14:paraId="46347462" w14:textId="77777777" w:rsidR="00FE3FBC" w:rsidRDefault="00FE3FBC">
      <w:pPr>
        <w:jc w:val="both"/>
      </w:pPr>
    </w:p>
    <w:p w14:paraId="46347463" w14:textId="77777777" w:rsidR="00FE3FBC" w:rsidRDefault="00FE3FBC">
      <w:pPr>
        <w:pStyle w:val="Heading2"/>
        <w:rPr>
          <w:rFonts w:ascii="Times New Roman" w:hAnsi="Times New Roman"/>
          <w:sz w:val="28"/>
        </w:rPr>
      </w:pPr>
    </w:p>
    <w:p w14:paraId="46347465" w14:textId="5360679F" w:rsidR="00FE3FBC" w:rsidRDefault="00D348BC" w:rsidP="00F723A1">
      <w:pPr>
        <w:pStyle w:val="Heading2"/>
        <w:numPr>
          <w:ilvl w:val="0"/>
          <w:numId w:val="7"/>
        </w:numPr>
        <w:rPr>
          <w:rFonts w:ascii="Times New Roman" w:eastAsia="Times New Roman" w:hAnsi="Times New Roman" w:cstheme="minorBidi"/>
          <w:bCs w:val="0"/>
          <w:color w:val="FF0000"/>
          <w:sz w:val="24"/>
          <w:szCs w:val="22"/>
        </w:rPr>
      </w:pPr>
      <w:r>
        <w:rPr>
          <w:rFonts w:ascii="Times New Roman" w:eastAsia="Times New Roman" w:hAnsi="Times New Roman" w:cstheme="minorBidi"/>
          <w:bCs w:val="0"/>
          <w:color w:val="auto"/>
          <w:sz w:val="28"/>
          <w:szCs w:val="22"/>
        </w:rPr>
        <w:t>Implementation/</w:t>
      </w:r>
      <w:r>
        <w:t xml:space="preserve"> </w:t>
      </w:r>
      <w:r>
        <w:rPr>
          <w:rFonts w:ascii="Times New Roman" w:eastAsia="Times New Roman" w:hAnsi="Times New Roman" w:cstheme="minorBidi"/>
          <w:bCs w:val="0"/>
          <w:color w:val="auto"/>
          <w:sz w:val="28"/>
          <w:szCs w:val="22"/>
        </w:rPr>
        <w:t xml:space="preserve">Output/Result </w:t>
      </w:r>
      <w:r w:rsidR="00FC34BC">
        <w:rPr>
          <w:rFonts w:ascii="Times New Roman" w:eastAsia="Times New Roman" w:hAnsi="Times New Roman" w:cstheme="minorBidi"/>
          <w:bCs w:val="0"/>
          <w:color w:val="FF0000"/>
          <w:sz w:val="24"/>
          <w:szCs w:val="2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3514"/>
      </w:tblGrid>
      <w:tr w:rsidR="00FC34BC" w:rsidRPr="00FC34BC" w14:paraId="59452166" w14:textId="77777777">
        <w:trPr>
          <w:tblCellSpacing w:w="15" w:type="dxa"/>
        </w:trPr>
        <w:tc>
          <w:tcPr>
            <w:tcW w:w="0" w:type="auto"/>
            <w:vAlign w:val="center"/>
            <w:hideMark/>
          </w:tcPr>
          <w:p w14:paraId="0791CA7A" w14:textId="77777777" w:rsidR="00FC34BC" w:rsidRPr="00FC34BC" w:rsidRDefault="00FC34BC" w:rsidP="00FC34BC">
            <w:pPr>
              <w:spacing w:after="0" w:line="240" w:lineRule="auto"/>
              <w:rPr>
                <w:rFonts w:cs="Times New Roman"/>
                <w:szCs w:val="24"/>
                <w:lang w:val="en-IN" w:eastAsia="en-IN"/>
              </w:rPr>
            </w:pPr>
            <w:r w:rsidRPr="00FC34BC">
              <w:rPr>
                <w:rFonts w:ascii="Courier New" w:hAnsi="Courier New" w:cs="Courier New"/>
                <w:sz w:val="20"/>
                <w:szCs w:val="20"/>
                <w:lang w:val="en-IN" w:eastAsia="en-IN"/>
              </w:rPr>
              <w:t>&lt;!DOCTYPE html&gt;</w:t>
            </w:r>
          </w:p>
        </w:tc>
        <w:tc>
          <w:tcPr>
            <w:tcW w:w="0" w:type="auto"/>
            <w:vAlign w:val="center"/>
            <w:hideMark/>
          </w:tcPr>
          <w:p w14:paraId="7F116463" w14:textId="0AE2F72C" w:rsidR="00FC34BC" w:rsidRPr="00FC34BC" w:rsidRDefault="00E5416A" w:rsidP="00FC34BC">
            <w:pPr>
              <w:spacing w:after="0" w:line="240" w:lineRule="auto"/>
              <w:rPr>
                <w:rFonts w:cs="Times New Roman"/>
                <w:szCs w:val="24"/>
                <w:lang w:val="en-IN" w:eastAsia="en-IN"/>
              </w:rPr>
            </w:pPr>
            <w:r>
              <w:rPr>
                <w:rFonts w:cs="Times New Roman"/>
                <w:szCs w:val="24"/>
                <w:lang w:val="en-IN" w:eastAsia="en-IN"/>
              </w:rPr>
              <w:t xml:space="preserve"> </w:t>
            </w:r>
            <w:r w:rsidR="00FC34BC" w:rsidRPr="00FC34BC">
              <w:rPr>
                <w:rFonts w:cs="Times New Roman"/>
                <w:szCs w:val="24"/>
                <w:lang w:val="en-IN" w:eastAsia="en-IN"/>
              </w:rPr>
              <w:t>Declares the document as HTML5.</w:t>
            </w:r>
          </w:p>
        </w:tc>
      </w:tr>
    </w:tbl>
    <w:p w14:paraId="4C1F3493" w14:textId="77777777" w:rsidR="00FC34BC" w:rsidRPr="00FC34BC" w:rsidRDefault="00FC34BC" w:rsidP="00FC34BC">
      <w:pPr>
        <w:spacing w:after="0" w:line="240" w:lineRule="auto"/>
        <w:rPr>
          <w:rFonts w:cs="Times New Roman"/>
          <w:vanish/>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3348"/>
      </w:tblGrid>
      <w:tr w:rsidR="00FC34BC" w:rsidRPr="00FC34BC" w14:paraId="37B93B0A" w14:textId="77777777">
        <w:trPr>
          <w:tblCellSpacing w:w="15" w:type="dxa"/>
        </w:trPr>
        <w:tc>
          <w:tcPr>
            <w:tcW w:w="0" w:type="auto"/>
            <w:vAlign w:val="center"/>
            <w:hideMark/>
          </w:tcPr>
          <w:p w14:paraId="6430C22B" w14:textId="77777777" w:rsidR="00FC34BC" w:rsidRPr="00FC34BC" w:rsidRDefault="00FC34BC" w:rsidP="00FC34BC">
            <w:pPr>
              <w:spacing w:after="0" w:line="240" w:lineRule="auto"/>
              <w:rPr>
                <w:rFonts w:cs="Times New Roman"/>
                <w:szCs w:val="24"/>
                <w:lang w:val="en-IN" w:eastAsia="en-IN"/>
              </w:rPr>
            </w:pPr>
            <w:r w:rsidRPr="00FC34BC">
              <w:rPr>
                <w:rFonts w:ascii="Courier New" w:hAnsi="Courier New" w:cs="Courier New"/>
                <w:sz w:val="20"/>
                <w:szCs w:val="20"/>
                <w:lang w:val="en-IN" w:eastAsia="en-IN"/>
              </w:rPr>
              <w:t>&lt;html&gt;</w:t>
            </w:r>
          </w:p>
        </w:tc>
        <w:tc>
          <w:tcPr>
            <w:tcW w:w="0" w:type="auto"/>
            <w:vAlign w:val="center"/>
            <w:hideMark/>
          </w:tcPr>
          <w:p w14:paraId="3D95D280" w14:textId="4030FB85" w:rsidR="00FC34BC" w:rsidRPr="00FC34BC" w:rsidRDefault="00E5416A" w:rsidP="00FC34BC">
            <w:pPr>
              <w:spacing w:after="0" w:line="240" w:lineRule="auto"/>
              <w:rPr>
                <w:rFonts w:cs="Times New Roman"/>
                <w:szCs w:val="24"/>
                <w:lang w:val="en-IN" w:eastAsia="en-IN"/>
              </w:rPr>
            </w:pPr>
            <w:r>
              <w:rPr>
                <w:rFonts w:cs="Times New Roman"/>
                <w:szCs w:val="24"/>
                <w:lang w:val="en-IN" w:eastAsia="en-IN"/>
              </w:rPr>
              <w:t xml:space="preserve"> </w:t>
            </w:r>
            <w:r w:rsidR="00FC34BC" w:rsidRPr="00FC34BC">
              <w:rPr>
                <w:rFonts w:cs="Times New Roman"/>
                <w:szCs w:val="24"/>
                <w:lang w:val="en-IN" w:eastAsia="en-IN"/>
              </w:rPr>
              <w:t>Root element of the HTML page.</w:t>
            </w:r>
          </w:p>
        </w:tc>
      </w:tr>
    </w:tbl>
    <w:p w14:paraId="581AAD7F" w14:textId="77777777" w:rsidR="00FC34BC" w:rsidRPr="00FC34BC" w:rsidRDefault="00FC34BC" w:rsidP="00FC34BC">
      <w:pPr>
        <w:spacing w:after="0" w:line="240" w:lineRule="auto"/>
        <w:rPr>
          <w:rFonts w:cs="Times New Roman"/>
          <w:vanish/>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5028"/>
      </w:tblGrid>
      <w:tr w:rsidR="00FC34BC" w:rsidRPr="00FC34BC" w14:paraId="3FBBE4F8" w14:textId="77777777">
        <w:trPr>
          <w:tblCellSpacing w:w="15" w:type="dxa"/>
        </w:trPr>
        <w:tc>
          <w:tcPr>
            <w:tcW w:w="0" w:type="auto"/>
            <w:vAlign w:val="center"/>
            <w:hideMark/>
          </w:tcPr>
          <w:p w14:paraId="127ECA30" w14:textId="77777777" w:rsidR="00FC34BC" w:rsidRPr="00FC34BC" w:rsidRDefault="00FC34BC" w:rsidP="00FC34BC">
            <w:pPr>
              <w:spacing w:after="0" w:line="240" w:lineRule="auto"/>
              <w:rPr>
                <w:rFonts w:cs="Times New Roman"/>
                <w:szCs w:val="24"/>
                <w:lang w:val="en-IN" w:eastAsia="en-IN"/>
              </w:rPr>
            </w:pPr>
            <w:r w:rsidRPr="00FC34BC">
              <w:rPr>
                <w:rFonts w:ascii="Courier New" w:hAnsi="Courier New" w:cs="Courier New"/>
                <w:sz w:val="20"/>
                <w:szCs w:val="20"/>
                <w:lang w:val="en-IN" w:eastAsia="en-IN"/>
              </w:rPr>
              <w:t>&lt;head&gt;</w:t>
            </w:r>
          </w:p>
        </w:tc>
        <w:tc>
          <w:tcPr>
            <w:tcW w:w="0" w:type="auto"/>
            <w:vAlign w:val="center"/>
            <w:hideMark/>
          </w:tcPr>
          <w:p w14:paraId="251F603E" w14:textId="322E016C" w:rsidR="00FC34BC" w:rsidRPr="00FC34BC" w:rsidRDefault="00E5416A" w:rsidP="00FC34BC">
            <w:pPr>
              <w:spacing w:after="0" w:line="240" w:lineRule="auto"/>
              <w:rPr>
                <w:rFonts w:cs="Times New Roman"/>
                <w:szCs w:val="24"/>
                <w:lang w:val="en-IN" w:eastAsia="en-IN"/>
              </w:rPr>
            </w:pPr>
            <w:r>
              <w:rPr>
                <w:rFonts w:cs="Times New Roman"/>
                <w:szCs w:val="24"/>
                <w:lang w:val="en-IN" w:eastAsia="en-IN"/>
              </w:rPr>
              <w:t xml:space="preserve"> </w:t>
            </w:r>
            <w:r w:rsidR="00FC34BC" w:rsidRPr="00FC34BC">
              <w:rPr>
                <w:rFonts w:cs="Times New Roman"/>
                <w:szCs w:val="24"/>
                <w:lang w:val="en-IN" w:eastAsia="en-IN"/>
              </w:rPr>
              <w:t>Contains page information like title and CSS links.</w:t>
            </w:r>
          </w:p>
        </w:tc>
      </w:tr>
    </w:tbl>
    <w:p w14:paraId="264BCBA5" w14:textId="77777777" w:rsidR="00FC34BC" w:rsidRPr="00FC34BC" w:rsidRDefault="00FC34BC" w:rsidP="00FC34BC">
      <w:pPr>
        <w:spacing w:after="0" w:line="240" w:lineRule="auto"/>
        <w:rPr>
          <w:rFonts w:cs="Times New Roman"/>
          <w:vanish/>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4934"/>
      </w:tblGrid>
      <w:tr w:rsidR="00FC34BC" w:rsidRPr="00FC34BC" w14:paraId="6774CA03" w14:textId="77777777">
        <w:trPr>
          <w:tblCellSpacing w:w="15" w:type="dxa"/>
        </w:trPr>
        <w:tc>
          <w:tcPr>
            <w:tcW w:w="0" w:type="auto"/>
            <w:vAlign w:val="center"/>
            <w:hideMark/>
          </w:tcPr>
          <w:p w14:paraId="44D052B5" w14:textId="77777777" w:rsidR="00FC34BC" w:rsidRPr="00FC34BC" w:rsidRDefault="00FC34BC" w:rsidP="00FC34BC">
            <w:pPr>
              <w:spacing w:after="0" w:line="240" w:lineRule="auto"/>
              <w:rPr>
                <w:rFonts w:cs="Times New Roman"/>
                <w:szCs w:val="24"/>
                <w:lang w:val="en-IN" w:eastAsia="en-IN"/>
              </w:rPr>
            </w:pPr>
            <w:r w:rsidRPr="00FC34BC">
              <w:rPr>
                <w:rFonts w:ascii="Courier New" w:hAnsi="Courier New" w:cs="Courier New"/>
                <w:sz w:val="20"/>
                <w:szCs w:val="20"/>
                <w:lang w:val="en-IN" w:eastAsia="en-IN"/>
              </w:rPr>
              <w:t>&lt;meta&gt;</w:t>
            </w:r>
          </w:p>
        </w:tc>
        <w:tc>
          <w:tcPr>
            <w:tcW w:w="0" w:type="auto"/>
            <w:vAlign w:val="center"/>
            <w:hideMark/>
          </w:tcPr>
          <w:p w14:paraId="0701B476" w14:textId="29F9597D" w:rsidR="00FC34BC" w:rsidRPr="00FC34BC" w:rsidRDefault="00E5416A" w:rsidP="00FC34BC">
            <w:pPr>
              <w:spacing w:after="0" w:line="240" w:lineRule="auto"/>
              <w:rPr>
                <w:rFonts w:cs="Times New Roman"/>
                <w:szCs w:val="24"/>
                <w:lang w:val="en-IN" w:eastAsia="en-IN"/>
              </w:rPr>
            </w:pPr>
            <w:r>
              <w:rPr>
                <w:rFonts w:cs="Times New Roman"/>
                <w:szCs w:val="24"/>
                <w:lang w:val="en-IN" w:eastAsia="en-IN"/>
              </w:rPr>
              <w:t xml:space="preserve"> </w:t>
            </w:r>
            <w:r w:rsidR="00FC34BC" w:rsidRPr="00FC34BC">
              <w:rPr>
                <w:rFonts w:cs="Times New Roman"/>
                <w:szCs w:val="24"/>
                <w:lang w:val="en-IN" w:eastAsia="en-IN"/>
              </w:rPr>
              <w:t>Defines character encoding and viewport settings.</w:t>
            </w:r>
          </w:p>
        </w:tc>
      </w:tr>
    </w:tbl>
    <w:p w14:paraId="0676C94F" w14:textId="77777777" w:rsidR="00FC34BC" w:rsidRPr="00FC34BC" w:rsidRDefault="00FC34BC" w:rsidP="00FC34BC">
      <w:pPr>
        <w:spacing w:after="0" w:line="240" w:lineRule="auto"/>
        <w:rPr>
          <w:rFonts w:cs="Times New Roman"/>
          <w:vanish/>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3855"/>
      </w:tblGrid>
      <w:tr w:rsidR="00FC34BC" w:rsidRPr="00FC34BC" w14:paraId="0E40DDA0" w14:textId="77777777">
        <w:trPr>
          <w:tblCellSpacing w:w="15" w:type="dxa"/>
        </w:trPr>
        <w:tc>
          <w:tcPr>
            <w:tcW w:w="0" w:type="auto"/>
            <w:vAlign w:val="center"/>
            <w:hideMark/>
          </w:tcPr>
          <w:p w14:paraId="1615849D" w14:textId="77777777" w:rsidR="00FC34BC" w:rsidRPr="00FC34BC" w:rsidRDefault="00FC34BC" w:rsidP="00FC34BC">
            <w:pPr>
              <w:spacing w:after="0" w:line="240" w:lineRule="auto"/>
              <w:rPr>
                <w:rFonts w:cs="Times New Roman"/>
                <w:szCs w:val="24"/>
                <w:lang w:val="en-IN" w:eastAsia="en-IN"/>
              </w:rPr>
            </w:pPr>
            <w:r w:rsidRPr="00FC34BC">
              <w:rPr>
                <w:rFonts w:ascii="Courier New" w:hAnsi="Courier New" w:cs="Courier New"/>
                <w:sz w:val="20"/>
                <w:szCs w:val="20"/>
                <w:lang w:val="en-IN" w:eastAsia="en-IN"/>
              </w:rPr>
              <w:t>&lt;title&gt;</w:t>
            </w:r>
          </w:p>
        </w:tc>
        <w:tc>
          <w:tcPr>
            <w:tcW w:w="0" w:type="auto"/>
            <w:vAlign w:val="center"/>
            <w:hideMark/>
          </w:tcPr>
          <w:p w14:paraId="528D3541" w14:textId="5DEACE4D" w:rsidR="00FC34BC" w:rsidRPr="00FC34BC" w:rsidRDefault="00E5416A" w:rsidP="00FC34BC">
            <w:pPr>
              <w:spacing w:after="0" w:line="240" w:lineRule="auto"/>
              <w:rPr>
                <w:rFonts w:cs="Times New Roman"/>
                <w:szCs w:val="24"/>
                <w:lang w:val="en-IN" w:eastAsia="en-IN"/>
              </w:rPr>
            </w:pPr>
            <w:r>
              <w:rPr>
                <w:rFonts w:cs="Times New Roman"/>
                <w:szCs w:val="24"/>
                <w:lang w:val="en-IN" w:eastAsia="en-IN"/>
              </w:rPr>
              <w:t xml:space="preserve"> </w:t>
            </w:r>
            <w:r w:rsidR="00FC34BC" w:rsidRPr="00FC34BC">
              <w:rPr>
                <w:rFonts w:cs="Times New Roman"/>
                <w:szCs w:val="24"/>
                <w:lang w:val="en-IN" w:eastAsia="en-IN"/>
              </w:rPr>
              <w:t>Sets the title shown in the browser tab.</w:t>
            </w:r>
          </w:p>
        </w:tc>
      </w:tr>
    </w:tbl>
    <w:p w14:paraId="698302E3" w14:textId="77777777" w:rsidR="00FC34BC" w:rsidRPr="00FC34BC" w:rsidRDefault="00FC34BC" w:rsidP="00FC34BC">
      <w:pPr>
        <w:spacing w:after="0" w:line="240" w:lineRule="auto"/>
        <w:rPr>
          <w:rFonts w:cs="Times New Roman"/>
          <w:vanish/>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2728"/>
      </w:tblGrid>
      <w:tr w:rsidR="00FC34BC" w:rsidRPr="00FC34BC" w14:paraId="4C35BDDC" w14:textId="77777777">
        <w:trPr>
          <w:tblCellSpacing w:w="15" w:type="dxa"/>
        </w:trPr>
        <w:tc>
          <w:tcPr>
            <w:tcW w:w="0" w:type="auto"/>
            <w:vAlign w:val="center"/>
            <w:hideMark/>
          </w:tcPr>
          <w:p w14:paraId="6212AE68" w14:textId="77777777" w:rsidR="00FC34BC" w:rsidRPr="00FC34BC" w:rsidRDefault="00FC34BC" w:rsidP="00FC34BC">
            <w:pPr>
              <w:spacing w:after="0" w:line="240" w:lineRule="auto"/>
              <w:rPr>
                <w:rFonts w:cs="Times New Roman"/>
                <w:szCs w:val="24"/>
                <w:lang w:val="en-IN" w:eastAsia="en-IN"/>
              </w:rPr>
            </w:pPr>
            <w:r w:rsidRPr="00FC34BC">
              <w:rPr>
                <w:rFonts w:ascii="Courier New" w:hAnsi="Courier New" w:cs="Courier New"/>
                <w:sz w:val="20"/>
                <w:szCs w:val="20"/>
                <w:lang w:val="en-IN" w:eastAsia="en-IN"/>
              </w:rPr>
              <w:t>&lt;link&gt;</w:t>
            </w:r>
          </w:p>
        </w:tc>
        <w:tc>
          <w:tcPr>
            <w:tcW w:w="0" w:type="auto"/>
            <w:vAlign w:val="center"/>
            <w:hideMark/>
          </w:tcPr>
          <w:p w14:paraId="01B9B3DC" w14:textId="7754F337" w:rsidR="00FC34BC" w:rsidRPr="00FC34BC" w:rsidRDefault="00E5416A" w:rsidP="00FC34BC">
            <w:pPr>
              <w:spacing w:after="0" w:line="240" w:lineRule="auto"/>
              <w:rPr>
                <w:rFonts w:cs="Times New Roman"/>
                <w:szCs w:val="24"/>
                <w:lang w:val="en-IN" w:eastAsia="en-IN"/>
              </w:rPr>
            </w:pPr>
            <w:r>
              <w:rPr>
                <w:rFonts w:cs="Times New Roman"/>
                <w:szCs w:val="24"/>
                <w:lang w:val="en-IN" w:eastAsia="en-IN"/>
              </w:rPr>
              <w:t xml:space="preserve"> </w:t>
            </w:r>
            <w:r w:rsidR="00FC34BC" w:rsidRPr="00FC34BC">
              <w:rPr>
                <w:rFonts w:cs="Times New Roman"/>
                <w:szCs w:val="24"/>
                <w:lang w:val="en-IN" w:eastAsia="en-IN"/>
              </w:rPr>
              <w:t>Links an external CSS file.</w:t>
            </w:r>
          </w:p>
        </w:tc>
      </w:tr>
    </w:tbl>
    <w:p w14:paraId="44C190F1" w14:textId="77777777" w:rsidR="00FC34BC" w:rsidRPr="00FC34BC" w:rsidRDefault="00FC34BC" w:rsidP="00FC34BC">
      <w:pPr>
        <w:spacing w:after="0" w:line="240" w:lineRule="auto"/>
        <w:rPr>
          <w:rFonts w:cs="Times New Roman"/>
          <w:vanish/>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3187"/>
      </w:tblGrid>
      <w:tr w:rsidR="00FC34BC" w:rsidRPr="00FC34BC" w14:paraId="3743B1DD" w14:textId="77777777">
        <w:trPr>
          <w:tblCellSpacing w:w="15" w:type="dxa"/>
        </w:trPr>
        <w:tc>
          <w:tcPr>
            <w:tcW w:w="0" w:type="auto"/>
            <w:vAlign w:val="center"/>
            <w:hideMark/>
          </w:tcPr>
          <w:p w14:paraId="50E24D3C" w14:textId="11038051" w:rsidR="00FC34BC" w:rsidRPr="00FC34BC" w:rsidRDefault="00FC34BC" w:rsidP="00FC34BC">
            <w:pPr>
              <w:spacing w:after="0" w:line="240" w:lineRule="auto"/>
              <w:rPr>
                <w:rFonts w:cs="Times New Roman"/>
                <w:szCs w:val="24"/>
                <w:lang w:val="en-IN" w:eastAsia="en-IN"/>
              </w:rPr>
            </w:pPr>
            <w:r w:rsidRPr="00FC34BC">
              <w:rPr>
                <w:rFonts w:ascii="Courier New" w:hAnsi="Courier New" w:cs="Courier New"/>
                <w:sz w:val="20"/>
                <w:szCs w:val="20"/>
                <w:lang w:val="en-IN" w:eastAsia="en-IN"/>
              </w:rPr>
              <w:t>&lt;header&gt;</w:t>
            </w:r>
            <w:r w:rsidR="00E5416A">
              <w:rPr>
                <w:rFonts w:ascii="Courier New" w:hAnsi="Courier New" w:cs="Courier New"/>
                <w:sz w:val="20"/>
                <w:szCs w:val="20"/>
                <w:lang w:val="en-IN" w:eastAsia="en-IN"/>
              </w:rPr>
              <w:t xml:space="preserve"> </w:t>
            </w:r>
          </w:p>
        </w:tc>
        <w:tc>
          <w:tcPr>
            <w:tcW w:w="0" w:type="auto"/>
            <w:vAlign w:val="center"/>
            <w:hideMark/>
          </w:tcPr>
          <w:p w14:paraId="14B9CEEA" w14:textId="77777777" w:rsidR="00FC34BC" w:rsidRPr="00FC34BC" w:rsidRDefault="00FC34BC" w:rsidP="00FC34BC">
            <w:pPr>
              <w:spacing w:after="0" w:line="240" w:lineRule="auto"/>
              <w:rPr>
                <w:rFonts w:cs="Times New Roman"/>
                <w:szCs w:val="24"/>
                <w:lang w:val="en-IN" w:eastAsia="en-IN"/>
              </w:rPr>
            </w:pPr>
            <w:r w:rsidRPr="00FC34BC">
              <w:rPr>
                <w:rFonts w:cs="Times New Roman"/>
                <w:szCs w:val="24"/>
                <w:lang w:val="en-IN" w:eastAsia="en-IN"/>
              </w:rPr>
              <w:t>Defines the page header section.</w:t>
            </w:r>
          </w:p>
        </w:tc>
      </w:tr>
    </w:tbl>
    <w:p w14:paraId="3B0B305F" w14:textId="77777777" w:rsidR="00FC34BC" w:rsidRPr="00FC34BC" w:rsidRDefault="00FC34BC" w:rsidP="00FC34BC">
      <w:pPr>
        <w:spacing w:after="0" w:line="240" w:lineRule="auto"/>
        <w:rPr>
          <w:rFonts w:cs="Times New Roman"/>
          <w:vanish/>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3660"/>
      </w:tblGrid>
      <w:tr w:rsidR="00FC34BC" w:rsidRPr="00FC34BC" w14:paraId="3333CD0F" w14:textId="77777777">
        <w:trPr>
          <w:tblCellSpacing w:w="15" w:type="dxa"/>
        </w:trPr>
        <w:tc>
          <w:tcPr>
            <w:tcW w:w="0" w:type="auto"/>
            <w:vAlign w:val="center"/>
            <w:hideMark/>
          </w:tcPr>
          <w:p w14:paraId="374B721F" w14:textId="77777777" w:rsidR="00FC34BC" w:rsidRPr="00FC34BC" w:rsidRDefault="00FC34BC" w:rsidP="00FC34BC">
            <w:pPr>
              <w:spacing w:after="0" w:line="240" w:lineRule="auto"/>
              <w:rPr>
                <w:rFonts w:cs="Times New Roman"/>
                <w:szCs w:val="24"/>
                <w:lang w:val="en-IN" w:eastAsia="en-IN"/>
              </w:rPr>
            </w:pPr>
            <w:r w:rsidRPr="00FC34BC">
              <w:rPr>
                <w:rFonts w:ascii="Courier New" w:hAnsi="Courier New" w:cs="Courier New"/>
                <w:sz w:val="20"/>
                <w:szCs w:val="20"/>
                <w:lang w:val="en-IN" w:eastAsia="en-IN"/>
              </w:rPr>
              <w:t>&lt;</w:t>
            </w:r>
            <w:proofErr w:type="spellStart"/>
            <w:r w:rsidRPr="00FC34BC">
              <w:rPr>
                <w:rFonts w:ascii="Courier New" w:hAnsi="Courier New" w:cs="Courier New"/>
                <w:sz w:val="20"/>
                <w:szCs w:val="20"/>
                <w:lang w:val="en-IN" w:eastAsia="en-IN"/>
              </w:rPr>
              <w:t>center</w:t>
            </w:r>
            <w:proofErr w:type="spellEnd"/>
            <w:r w:rsidRPr="00FC34BC">
              <w:rPr>
                <w:rFonts w:ascii="Courier New" w:hAnsi="Courier New" w:cs="Courier New"/>
                <w:sz w:val="20"/>
                <w:szCs w:val="20"/>
                <w:lang w:val="en-IN" w:eastAsia="en-IN"/>
              </w:rPr>
              <w:t>&gt;</w:t>
            </w:r>
          </w:p>
        </w:tc>
        <w:tc>
          <w:tcPr>
            <w:tcW w:w="0" w:type="auto"/>
            <w:vAlign w:val="center"/>
            <w:hideMark/>
          </w:tcPr>
          <w:p w14:paraId="6465DF49" w14:textId="4E5E564D" w:rsidR="00FC34BC" w:rsidRPr="00FC34BC" w:rsidRDefault="00E5416A" w:rsidP="00FC34BC">
            <w:pPr>
              <w:spacing w:after="0" w:line="240" w:lineRule="auto"/>
              <w:rPr>
                <w:rFonts w:cs="Times New Roman"/>
                <w:szCs w:val="24"/>
                <w:lang w:val="en-IN" w:eastAsia="en-IN"/>
              </w:rPr>
            </w:pPr>
            <w:r>
              <w:rPr>
                <w:rFonts w:cs="Times New Roman"/>
                <w:szCs w:val="24"/>
                <w:lang w:val="en-IN" w:eastAsia="en-IN"/>
              </w:rPr>
              <w:t xml:space="preserve"> </w:t>
            </w:r>
            <w:proofErr w:type="spellStart"/>
            <w:r w:rsidR="00FC34BC" w:rsidRPr="00FC34BC">
              <w:rPr>
                <w:rFonts w:cs="Times New Roman"/>
                <w:szCs w:val="24"/>
                <w:lang w:val="en-IN" w:eastAsia="en-IN"/>
              </w:rPr>
              <w:t>Centers</w:t>
            </w:r>
            <w:proofErr w:type="spellEnd"/>
            <w:r w:rsidR="00FC34BC" w:rsidRPr="00FC34BC">
              <w:rPr>
                <w:rFonts w:cs="Times New Roman"/>
                <w:szCs w:val="24"/>
                <w:lang w:val="en-IN" w:eastAsia="en-IN"/>
              </w:rPr>
              <w:t xml:space="preserve"> the content (deprecated tag).</w:t>
            </w:r>
          </w:p>
        </w:tc>
      </w:tr>
    </w:tbl>
    <w:p w14:paraId="654E949C" w14:textId="77777777" w:rsidR="00FC34BC" w:rsidRPr="00FC34BC" w:rsidRDefault="00FC34BC" w:rsidP="00FC34BC">
      <w:pPr>
        <w:spacing w:after="0" w:line="240" w:lineRule="auto"/>
        <w:rPr>
          <w:rFonts w:cs="Times New Roman"/>
          <w:vanish/>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
        <w:gridCol w:w="2462"/>
      </w:tblGrid>
      <w:tr w:rsidR="00FC34BC" w:rsidRPr="00FC34BC" w14:paraId="243B9D55" w14:textId="77777777">
        <w:trPr>
          <w:tblCellSpacing w:w="15" w:type="dxa"/>
        </w:trPr>
        <w:tc>
          <w:tcPr>
            <w:tcW w:w="0" w:type="auto"/>
            <w:vAlign w:val="center"/>
            <w:hideMark/>
          </w:tcPr>
          <w:p w14:paraId="12A80E8C" w14:textId="1421AEA1" w:rsidR="00FC34BC" w:rsidRPr="00FC34BC" w:rsidRDefault="00FC34BC" w:rsidP="00FC34BC">
            <w:pPr>
              <w:spacing w:after="0" w:line="240" w:lineRule="auto"/>
              <w:rPr>
                <w:rFonts w:cs="Times New Roman"/>
                <w:szCs w:val="24"/>
                <w:lang w:val="en-IN" w:eastAsia="en-IN"/>
              </w:rPr>
            </w:pPr>
            <w:r w:rsidRPr="00FC34BC">
              <w:rPr>
                <w:rFonts w:ascii="Courier New" w:hAnsi="Courier New" w:cs="Courier New"/>
                <w:sz w:val="20"/>
                <w:szCs w:val="20"/>
                <w:lang w:val="en-IN" w:eastAsia="en-IN"/>
              </w:rPr>
              <w:lastRenderedPageBreak/>
              <w:t>&lt;</w:t>
            </w:r>
            <w:proofErr w:type="spellStart"/>
            <w:r w:rsidRPr="00FC34BC">
              <w:rPr>
                <w:rFonts w:ascii="Courier New" w:hAnsi="Courier New" w:cs="Courier New"/>
                <w:sz w:val="20"/>
                <w:szCs w:val="20"/>
                <w:lang w:val="en-IN" w:eastAsia="en-IN"/>
              </w:rPr>
              <w:t>img</w:t>
            </w:r>
            <w:proofErr w:type="spellEnd"/>
            <w:r w:rsidRPr="00FC34BC">
              <w:rPr>
                <w:rFonts w:ascii="Courier New" w:hAnsi="Courier New" w:cs="Courier New"/>
                <w:sz w:val="20"/>
                <w:szCs w:val="20"/>
                <w:lang w:val="en-IN" w:eastAsia="en-IN"/>
              </w:rPr>
              <w:t>&gt;</w:t>
            </w:r>
            <w:r w:rsidR="00E5416A">
              <w:rPr>
                <w:rFonts w:ascii="Courier New" w:hAnsi="Courier New" w:cs="Courier New"/>
                <w:sz w:val="20"/>
                <w:szCs w:val="20"/>
                <w:lang w:val="en-IN" w:eastAsia="en-IN"/>
              </w:rPr>
              <w:t xml:space="preserve"> </w:t>
            </w:r>
          </w:p>
        </w:tc>
        <w:tc>
          <w:tcPr>
            <w:tcW w:w="0" w:type="auto"/>
            <w:vAlign w:val="center"/>
            <w:hideMark/>
          </w:tcPr>
          <w:p w14:paraId="5442DD96" w14:textId="6B35041E" w:rsidR="00FC34BC" w:rsidRPr="00FC34BC" w:rsidRDefault="00E5416A" w:rsidP="00FC34BC">
            <w:pPr>
              <w:spacing w:after="0" w:line="240" w:lineRule="auto"/>
              <w:rPr>
                <w:rFonts w:cs="Times New Roman"/>
                <w:szCs w:val="24"/>
                <w:lang w:val="en-IN" w:eastAsia="en-IN"/>
              </w:rPr>
            </w:pPr>
            <w:r>
              <w:rPr>
                <w:rFonts w:cs="Times New Roman"/>
                <w:szCs w:val="24"/>
                <w:lang w:val="en-IN" w:eastAsia="en-IN"/>
              </w:rPr>
              <w:t xml:space="preserve"> </w:t>
            </w:r>
            <w:r w:rsidR="00FC34BC" w:rsidRPr="00FC34BC">
              <w:rPr>
                <w:rFonts w:cs="Times New Roman"/>
                <w:szCs w:val="24"/>
                <w:lang w:val="en-IN" w:eastAsia="en-IN"/>
              </w:rPr>
              <w:t>Displays an image/logo.</w:t>
            </w:r>
          </w:p>
        </w:tc>
      </w:tr>
    </w:tbl>
    <w:p w14:paraId="1E0F978E" w14:textId="77777777" w:rsidR="00FC34BC" w:rsidRPr="00FC34BC" w:rsidRDefault="00FC34BC" w:rsidP="00FC34BC">
      <w:pPr>
        <w:spacing w:after="0" w:line="240" w:lineRule="auto"/>
        <w:rPr>
          <w:rFonts w:cs="Times New Roman"/>
          <w:vanish/>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
        <w:gridCol w:w="2648"/>
      </w:tblGrid>
      <w:tr w:rsidR="00FC34BC" w:rsidRPr="00FC34BC" w14:paraId="7E6CF417" w14:textId="77777777">
        <w:trPr>
          <w:tblCellSpacing w:w="15" w:type="dxa"/>
        </w:trPr>
        <w:tc>
          <w:tcPr>
            <w:tcW w:w="0" w:type="auto"/>
            <w:vAlign w:val="center"/>
            <w:hideMark/>
          </w:tcPr>
          <w:p w14:paraId="5735D59C" w14:textId="77777777" w:rsidR="00FC34BC" w:rsidRPr="00FC34BC" w:rsidRDefault="00FC34BC" w:rsidP="00FC34BC">
            <w:pPr>
              <w:spacing w:after="0" w:line="240" w:lineRule="auto"/>
              <w:rPr>
                <w:rFonts w:cs="Times New Roman"/>
                <w:szCs w:val="24"/>
                <w:lang w:val="en-IN" w:eastAsia="en-IN"/>
              </w:rPr>
            </w:pPr>
            <w:r w:rsidRPr="00FC34BC">
              <w:rPr>
                <w:rFonts w:ascii="Courier New" w:hAnsi="Courier New" w:cs="Courier New"/>
                <w:sz w:val="20"/>
                <w:szCs w:val="20"/>
                <w:lang w:val="en-IN" w:eastAsia="en-IN"/>
              </w:rPr>
              <w:t>&lt;h1&gt;</w:t>
            </w:r>
          </w:p>
        </w:tc>
        <w:tc>
          <w:tcPr>
            <w:tcW w:w="0" w:type="auto"/>
            <w:vAlign w:val="center"/>
            <w:hideMark/>
          </w:tcPr>
          <w:p w14:paraId="4750B643" w14:textId="6BEBE47D" w:rsidR="00FC34BC" w:rsidRPr="00FC34BC" w:rsidRDefault="00E5416A" w:rsidP="00FC34BC">
            <w:pPr>
              <w:spacing w:after="0" w:line="240" w:lineRule="auto"/>
              <w:rPr>
                <w:rFonts w:cs="Times New Roman"/>
                <w:szCs w:val="24"/>
                <w:lang w:val="en-IN" w:eastAsia="en-IN"/>
              </w:rPr>
            </w:pPr>
            <w:r>
              <w:rPr>
                <w:rFonts w:cs="Times New Roman"/>
                <w:szCs w:val="24"/>
                <w:lang w:val="en-IN" w:eastAsia="en-IN"/>
              </w:rPr>
              <w:t xml:space="preserve"> </w:t>
            </w:r>
            <w:r w:rsidR="00FC34BC" w:rsidRPr="00FC34BC">
              <w:rPr>
                <w:rFonts w:cs="Times New Roman"/>
                <w:szCs w:val="24"/>
                <w:lang w:val="en-IN" w:eastAsia="en-IN"/>
              </w:rPr>
              <w:t>Main heading of the page.</w:t>
            </w:r>
          </w:p>
        </w:tc>
      </w:tr>
    </w:tbl>
    <w:p w14:paraId="34DD08B2" w14:textId="77777777" w:rsidR="00FC34BC" w:rsidRPr="00FC34BC" w:rsidRDefault="00FC34BC" w:rsidP="00FC34BC">
      <w:pPr>
        <w:spacing w:after="0" w:line="240" w:lineRule="auto"/>
        <w:rPr>
          <w:rFonts w:cs="Times New Roman"/>
          <w:vanish/>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
        <w:gridCol w:w="1735"/>
      </w:tblGrid>
      <w:tr w:rsidR="00FC34BC" w:rsidRPr="00FC34BC" w14:paraId="5E6242A9" w14:textId="77777777">
        <w:trPr>
          <w:tblCellSpacing w:w="15" w:type="dxa"/>
        </w:trPr>
        <w:tc>
          <w:tcPr>
            <w:tcW w:w="0" w:type="auto"/>
            <w:vAlign w:val="center"/>
            <w:hideMark/>
          </w:tcPr>
          <w:p w14:paraId="1EA375B3" w14:textId="77777777" w:rsidR="00FC34BC" w:rsidRPr="00FC34BC" w:rsidRDefault="00FC34BC" w:rsidP="00FC34BC">
            <w:pPr>
              <w:spacing w:after="0" w:line="240" w:lineRule="auto"/>
              <w:rPr>
                <w:rFonts w:cs="Times New Roman"/>
                <w:szCs w:val="24"/>
                <w:lang w:val="en-IN" w:eastAsia="en-IN"/>
              </w:rPr>
            </w:pPr>
            <w:r w:rsidRPr="00FC34BC">
              <w:rPr>
                <w:rFonts w:ascii="Courier New" w:hAnsi="Courier New" w:cs="Courier New"/>
                <w:sz w:val="20"/>
                <w:szCs w:val="20"/>
                <w:lang w:val="en-IN" w:eastAsia="en-IN"/>
              </w:rPr>
              <w:t>&lt;h2&gt;</w:t>
            </w:r>
          </w:p>
        </w:tc>
        <w:tc>
          <w:tcPr>
            <w:tcW w:w="0" w:type="auto"/>
            <w:vAlign w:val="center"/>
            <w:hideMark/>
          </w:tcPr>
          <w:p w14:paraId="7FE7101E" w14:textId="53A97756" w:rsidR="00FC34BC" w:rsidRPr="00FC34BC" w:rsidRDefault="00E5416A" w:rsidP="00FC34BC">
            <w:pPr>
              <w:spacing w:after="0" w:line="240" w:lineRule="auto"/>
              <w:rPr>
                <w:rFonts w:cs="Times New Roman"/>
                <w:szCs w:val="24"/>
                <w:lang w:val="en-IN" w:eastAsia="en-IN"/>
              </w:rPr>
            </w:pPr>
            <w:r>
              <w:rPr>
                <w:rFonts w:cs="Times New Roman"/>
                <w:szCs w:val="24"/>
                <w:lang w:val="en-IN" w:eastAsia="en-IN"/>
              </w:rPr>
              <w:t xml:space="preserve"> </w:t>
            </w:r>
            <w:r w:rsidR="00FC34BC" w:rsidRPr="00FC34BC">
              <w:rPr>
                <w:rFonts w:cs="Times New Roman"/>
                <w:szCs w:val="24"/>
                <w:lang w:val="en-IN" w:eastAsia="en-IN"/>
              </w:rPr>
              <w:t>Section heading.</w:t>
            </w:r>
          </w:p>
        </w:tc>
      </w:tr>
    </w:tbl>
    <w:p w14:paraId="7AA43FA8" w14:textId="77777777" w:rsidR="00FC34BC" w:rsidRPr="00FC34BC" w:rsidRDefault="00FC34BC" w:rsidP="00FC34BC">
      <w:pPr>
        <w:spacing w:after="0" w:line="240" w:lineRule="auto"/>
        <w:rPr>
          <w:rFonts w:cs="Times New Roman"/>
          <w:vanish/>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
        <w:gridCol w:w="1409"/>
      </w:tblGrid>
      <w:tr w:rsidR="00FC34BC" w:rsidRPr="00FC34BC" w14:paraId="53AB01DF" w14:textId="77777777">
        <w:trPr>
          <w:tblCellSpacing w:w="15" w:type="dxa"/>
        </w:trPr>
        <w:tc>
          <w:tcPr>
            <w:tcW w:w="0" w:type="auto"/>
            <w:vAlign w:val="center"/>
            <w:hideMark/>
          </w:tcPr>
          <w:p w14:paraId="0A2B1050" w14:textId="77777777" w:rsidR="00FC34BC" w:rsidRPr="00FC34BC" w:rsidRDefault="00FC34BC" w:rsidP="00FC34BC">
            <w:pPr>
              <w:spacing w:after="0" w:line="240" w:lineRule="auto"/>
              <w:rPr>
                <w:rFonts w:cs="Times New Roman"/>
                <w:szCs w:val="24"/>
                <w:lang w:val="en-IN" w:eastAsia="en-IN"/>
              </w:rPr>
            </w:pPr>
            <w:r w:rsidRPr="00FC34BC">
              <w:rPr>
                <w:rFonts w:ascii="Courier New" w:hAnsi="Courier New" w:cs="Courier New"/>
                <w:sz w:val="20"/>
                <w:szCs w:val="20"/>
                <w:lang w:val="en-IN" w:eastAsia="en-IN"/>
              </w:rPr>
              <w:t>&lt;h3&gt;</w:t>
            </w:r>
          </w:p>
        </w:tc>
        <w:tc>
          <w:tcPr>
            <w:tcW w:w="0" w:type="auto"/>
            <w:vAlign w:val="center"/>
            <w:hideMark/>
          </w:tcPr>
          <w:p w14:paraId="311D7F57" w14:textId="2753F5AF" w:rsidR="00FC34BC" w:rsidRPr="00FC34BC" w:rsidRDefault="00E5416A" w:rsidP="00FC34BC">
            <w:pPr>
              <w:spacing w:after="0" w:line="240" w:lineRule="auto"/>
              <w:rPr>
                <w:rFonts w:cs="Times New Roman"/>
                <w:szCs w:val="24"/>
                <w:lang w:val="en-IN" w:eastAsia="en-IN"/>
              </w:rPr>
            </w:pPr>
            <w:r>
              <w:rPr>
                <w:rFonts w:cs="Times New Roman"/>
                <w:szCs w:val="24"/>
                <w:lang w:val="en-IN" w:eastAsia="en-IN"/>
              </w:rPr>
              <w:t xml:space="preserve"> </w:t>
            </w:r>
            <w:r w:rsidR="00FC34BC" w:rsidRPr="00FC34BC">
              <w:rPr>
                <w:rFonts w:cs="Times New Roman"/>
                <w:szCs w:val="24"/>
                <w:lang w:val="en-IN" w:eastAsia="en-IN"/>
              </w:rPr>
              <w:t>Sub-heading.</w:t>
            </w:r>
          </w:p>
        </w:tc>
      </w:tr>
    </w:tbl>
    <w:p w14:paraId="6273BCF9" w14:textId="77777777" w:rsidR="00FC34BC" w:rsidRPr="00FC34BC" w:rsidRDefault="00FC34BC" w:rsidP="00FC34BC">
      <w:pPr>
        <w:spacing w:after="0" w:line="240" w:lineRule="auto"/>
        <w:rPr>
          <w:rFonts w:cs="Times New Roman"/>
          <w:vanish/>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2128"/>
      </w:tblGrid>
      <w:tr w:rsidR="00FC34BC" w:rsidRPr="00FC34BC" w14:paraId="61791E42" w14:textId="77777777">
        <w:trPr>
          <w:tblCellSpacing w:w="15" w:type="dxa"/>
        </w:trPr>
        <w:tc>
          <w:tcPr>
            <w:tcW w:w="0" w:type="auto"/>
            <w:vAlign w:val="center"/>
            <w:hideMark/>
          </w:tcPr>
          <w:p w14:paraId="0D258B0E" w14:textId="77777777" w:rsidR="00FC34BC" w:rsidRPr="00FC34BC" w:rsidRDefault="00FC34BC" w:rsidP="00FC34BC">
            <w:pPr>
              <w:spacing w:after="0" w:line="240" w:lineRule="auto"/>
              <w:rPr>
                <w:rFonts w:cs="Times New Roman"/>
                <w:szCs w:val="24"/>
                <w:lang w:val="en-IN" w:eastAsia="en-IN"/>
              </w:rPr>
            </w:pPr>
            <w:r w:rsidRPr="00FC34BC">
              <w:rPr>
                <w:rFonts w:ascii="Courier New" w:hAnsi="Courier New" w:cs="Courier New"/>
                <w:sz w:val="20"/>
                <w:szCs w:val="20"/>
                <w:lang w:val="en-IN" w:eastAsia="en-IN"/>
              </w:rPr>
              <w:t>&lt;p&gt;</w:t>
            </w:r>
          </w:p>
        </w:tc>
        <w:tc>
          <w:tcPr>
            <w:tcW w:w="0" w:type="auto"/>
            <w:vAlign w:val="center"/>
            <w:hideMark/>
          </w:tcPr>
          <w:p w14:paraId="74544F75" w14:textId="5B051370" w:rsidR="00FC34BC" w:rsidRPr="00FC34BC" w:rsidRDefault="00E5416A" w:rsidP="00FC34BC">
            <w:pPr>
              <w:spacing w:after="0" w:line="240" w:lineRule="auto"/>
              <w:rPr>
                <w:rFonts w:cs="Times New Roman"/>
                <w:szCs w:val="24"/>
                <w:lang w:val="en-IN" w:eastAsia="en-IN"/>
              </w:rPr>
            </w:pPr>
            <w:r>
              <w:rPr>
                <w:rFonts w:cs="Times New Roman"/>
                <w:szCs w:val="24"/>
                <w:lang w:val="en-IN" w:eastAsia="en-IN"/>
              </w:rPr>
              <w:t xml:space="preserve"> </w:t>
            </w:r>
            <w:r w:rsidR="00FC34BC" w:rsidRPr="00FC34BC">
              <w:rPr>
                <w:rFonts w:cs="Times New Roman"/>
                <w:szCs w:val="24"/>
                <w:lang w:val="en-IN" w:eastAsia="en-IN"/>
              </w:rPr>
              <w:t>Defines a paragraph.</w:t>
            </w:r>
          </w:p>
        </w:tc>
      </w:tr>
    </w:tbl>
    <w:p w14:paraId="7E8AB366" w14:textId="77777777" w:rsidR="00FC34BC" w:rsidRPr="00FC34BC" w:rsidRDefault="00FC34BC" w:rsidP="00FC34BC">
      <w:pPr>
        <w:spacing w:after="0" w:line="240" w:lineRule="auto"/>
        <w:rPr>
          <w:rFonts w:cs="Times New Roman"/>
          <w:vanish/>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1742"/>
      </w:tblGrid>
      <w:tr w:rsidR="00FC34BC" w:rsidRPr="00FC34BC" w14:paraId="1E27A09A" w14:textId="77777777">
        <w:trPr>
          <w:tblCellSpacing w:w="15" w:type="dxa"/>
        </w:trPr>
        <w:tc>
          <w:tcPr>
            <w:tcW w:w="0" w:type="auto"/>
            <w:vAlign w:val="center"/>
            <w:hideMark/>
          </w:tcPr>
          <w:p w14:paraId="2A113FB3" w14:textId="77777777" w:rsidR="00FC34BC" w:rsidRPr="00FC34BC" w:rsidRDefault="00FC34BC" w:rsidP="00FC34BC">
            <w:pPr>
              <w:spacing w:after="0" w:line="240" w:lineRule="auto"/>
              <w:rPr>
                <w:rFonts w:cs="Times New Roman"/>
                <w:szCs w:val="24"/>
                <w:lang w:val="en-IN" w:eastAsia="en-IN"/>
              </w:rPr>
            </w:pPr>
            <w:r w:rsidRPr="00FC34BC">
              <w:rPr>
                <w:rFonts w:ascii="Courier New" w:hAnsi="Courier New" w:cs="Courier New"/>
                <w:sz w:val="20"/>
                <w:szCs w:val="20"/>
                <w:lang w:val="en-IN" w:eastAsia="en-IN"/>
              </w:rPr>
              <w:t>&lt;b&gt;</w:t>
            </w:r>
          </w:p>
        </w:tc>
        <w:tc>
          <w:tcPr>
            <w:tcW w:w="0" w:type="auto"/>
            <w:vAlign w:val="center"/>
            <w:hideMark/>
          </w:tcPr>
          <w:p w14:paraId="72C58260" w14:textId="6CC799DC" w:rsidR="00FC34BC" w:rsidRPr="00FC34BC" w:rsidRDefault="00E5416A" w:rsidP="00FC34BC">
            <w:pPr>
              <w:spacing w:after="0" w:line="240" w:lineRule="auto"/>
              <w:rPr>
                <w:rFonts w:cs="Times New Roman"/>
                <w:szCs w:val="24"/>
                <w:lang w:val="en-IN" w:eastAsia="en-IN"/>
              </w:rPr>
            </w:pPr>
            <w:r>
              <w:rPr>
                <w:rFonts w:cs="Times New Roman"/>
                <w:szCs w:val="24"/>
                <w:lang w:val="en-IN" w:eastAsia="en-IN"/>
              </w:rPr>
              <w:t xml:space="preserve"> </w:t>
            </w:r>
            <w:r w:rsidR="00FC34BC" w:rsidRPr="00FC34BC">
              <w:rPr>
                <w:rFonts w:cs="Times New Roman"/>
                <w:szCs w:val="24"/>
                <w:lang w:val="en-IN" w:eastAsia="en-IN"/>
              </w:rPr>
              <w:t>Makes text bold.</w:t>
            </w:r>
          </w:p>
        </w:tc>
      </w:tr>
    </w:tbl>
    <w:p w14:paraId="7148F402" w14:textId="77777777" w:rsidR="00FC34BC" w:rsidRPr="00FC34BC" w:rsidRDefault="00FC34BC" w:rsidP="00FC34BC">
      <w:pPr>
        <w:spacing w:after="0" w:line="240" w:lineRule="auto"/>
        <w:rPr>
          <w:rFonts w:cs="Times New Roman"/>
          <w:vanish/>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
        <w:gridCol w:w="2649"/>
      </w:tblGrid>
      <w:tr w:rsidR="00FC34BC" w:rsidRPr="00FC34BC" w14:paraId="79848283" w14:textId="77777777">
        <w:trPr>
          <w:tblCellSpacing w:w="15" w:type="dxa"/>
        </w:trPr>
        <w:tc>
          <w:tcPr>
            <w:tcW w:w="0" w:type="auto"/>
            <w:vAlign w:val="center"/>
            <w:hideMark/>
          </w:tcPr>
          <w:p w14:paraId="16C5D62F" w14:textId="40667586" w:rsidR="00FC34BC" w:rsidRPr="00FC34BC" w:rsidRDefault="00FC34BC" w:rsidP="00FC34BC">
            <w:pPr>
              <w:spacing w:after="0" w:line="240" w:lineRule="auto"/>
              <w:rPr>
                <w:rFonts w:cs="Times New Roman"/>
                <w:szCs w:val="24"/>
                <w:lang w:val="en-IN" w:eastAsia="en-IN"/>
              </w:rPr>
            </w:pPr>
            <w:r w:rsidRPr="00FC34BC">
              <w:rPr>
                <w:rFonts w:ascii="Courier New" w:hAnsi="Courier New" w:cs="Courier New"/>
                <w:sz w:val="20"/>
                <w:szCs w:val="20"/>
                <w:lang w:val="en-IN" w:eastAsia="en-IN"/>
              </w:rPr>
              <w:t>&lt;nav&gt;</w:t>
            </w:r>
            <w:r w:rsidR="00E5416A">
              <w:rPr>
                <w:rFonts w:ascii="Courier New" w:hAnsi="Courier New" w:cs="Courier New"/>
                <w:sz w:val="20"/>
                <w:szCs w:val="20"/>
                <w:lang w:val="en-IN" w:eastAsia="en-IN"/>
              </w:rPr>
              <w:t xml:space="preserve"> </w:t>
            </w:r>
          </w:p>
        </w:tc>
        <w:tc>
          <w:tcPr>
            <w:tcW w:w="0" w:type="auto"/>
            <w:vAlign w:val="center"/>
            <w:hideMark/>
          </w:tcPr>
          <w:p w14:paraId="3EB67A74" w14:textId="35B75F09" w:rsidR="00FC34BC" w:rsidRPr="00FC34BC" w:rsidRDefault="00E5416A" w:rsidP="00FC34BC">
            <w:pPr>
              <w:spacing w:after="0" w:line="240" w:lineRule="auto"/>
              <w:rPr>
                <w:rFonts w:cs="Times New Roman"/>
                <w:szCs w:val="24"/>
                <w:lang w:val="en-IN" w:eastAsia="en-IN"/>
              </w:rPr>
            </w:pPr>
            <w:r>
              <w:rPr>
                <w:rFonts w:cs="Times New Roman"/>
                <w:szCs w:val="24"/>
                <w:lang w:val="en-IN" w:eastAsia="en-IN"/>
              </w:rPr>
              <w:t xml:space="preserve"> </w:t>
            </w:r>
            <w:r w:rsidR="00FC34BC" w:rsidRPr="00FC34BC">
              <w:rPr>
                <w:rFonts w:cs="Times New Roman"/>
                <w:szCs w:val="24"/>
                <w:lang w:val="en-IN" w:eastAsia="en-IN"/>
              </w:rPr>
              <w:t>Contains navigation links.</w:t>
            </w:r>
          </w:p>
        </w:tc>
      </w:tr>
    </w:tbl>
    <w:p w14:paraId="6B8FDBA4" w14:textId="77777777" w:rsidR="00FC34BC" w:rsidRPr="00FC34BC" w:rsidRDefault="00FC34BC" w:rsidP="00FC34BC">
      <w:pPr>
        <w:spacing w:after="0" w:line="240" w:lineRule="auto"/>
        <w:rPr>
          <w:rFonts w:cs="Times New Roman"/>
          <w:vanish/>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1988"/>
      </w:tblGrid>
      <w:tr w:rsidR="00FC34BC" w:rsidRPr="00FC34BC" w14:paraId="67B4C7EB" w14:textId="77777777">
        <w:trPr>
          <w:tblCellSpacing w:w="15" w:type="dxa"/>
        </w:trPr>
        <w:tc>
          <w:tcPr>
            <w:tcW w:w="0" w:type="auto"/>
            <w:vAlign w:val="center"/>
            <w:hideMark/>
          </w:tcPr>
          <w:p w14:paraId="08EA0CC1" w14:textId="77777777" w:rsidR="00FC34BC" w:rsidRPr="00FC34BC" w:rsidRDefault="00FC34BC" w:rsidP="00FC34BC">
            <w:pPr>
              <w:spacing w:after="0" w:line="240" w:lineRule="auto"/>
              <w:rPr>
                <w:rFonts w:cs="Times New Roman"/>
                <w:szCs w:val="24"/>
                <w:lang w:val="en-IN" w:eastAsia="en-IN"/>
              </w:rPr>
            </w:pPr>
            <w:r w:rsidRPr="00FC34BC">
              <w:rPr>
                <w:rFonts w:ascii="Courier New" w:hAnsi="Courier New" w:cs="Courier New"/>
                <w:sz w:val="20"/>
                <w:szCs w:val="20"/>
                <w:lang w:val="en-IN" w:eastAsia="en-IN"/>
              </w:rPr>
              <w:t>&lt;a&gt;</w:t>
            </w:r>
          </w:p>
        </w:tc>
        <w:tc>
          <w:tcPr>
            <w:tcW w:w="0" w:type="auto"/>
            <w:vAlign w:val="center"/>
            <w:hideMark/>
          </w:tcPr>
          <w:p w14:paraId="15F80A6D" w14:textId="56C5AF70" w:rsidR="00FC34BC" w:rsidRPr="00FC34BC" w:rsidRDefault="00E5416A" w:rsidP="00FC34BC">
            <w:pPr>
              <w:spacing w:after="0" w:line="240" w:lineRule="auto"/>
              <w:rPr>
                <w:rFonts w:cs="Times New Roman"/>
                <w:szCs w:val="24"/>
                <w:lang w:val="en-IN" w:eastAsia="en-IN"/>
              </w:rPr>
            </w:pPr>
            <w:r>
              <w:rPr>
                <w:rFonts w:cs="Times New Roman"/>
                <w:szCs w:val="24"/>
                <w:lang w:val="en-IN" w:eastAsia="en-IN"/>
              </w:rPr>
              <w:t xml:space="preserve"> </w:t>
            </w:r>
            <w:r w:rsidR="00FC34BC" w:rsidRPr="00FC34BC">
              <w:rPr>
                <w:rFonts w:cs="Times New Roman"/>
                <w:szCs w:val="24"/>
                <w:lang w:val="en-IN" w:eastAsia="en-IN"/>
              </w:rPr>
              <w:t>Creates hyperlinks.</w:t>
            </w:r>
          </w:p>
        </w:tc>
      </w:tr>
    </w:tbl>
    <w:p w14:paraId="1D6677C9" w14:textId="77777777" w:rsidR="00FC34BC" w:rsidRPr="00FC34BC" w:rsidRDefault="00FC34BC" w:rsidP="00FC34BC">
      <w:pPr>
        <w:spacing w:after="0" w:line="240" w:lineRule="auto"/>
        <w:rPr>
          <w:rFonts w:cs="Times New Roman"/>
          <w:vanish/>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3968"/>
      </w:tblGrid>
      <w:tr w:rsidR="00FC34BC" w:rsidRPr="00FC34BC" w14:paraId="276C835A" w14:textId="77777777">
        <w:trPr>
          <w:tblCellSpacing w:w="15" w:type="dxa"/>
        </w:trPr>
        <w:tc>
          <w:tcPr>
            <w:tcW w:w="0" w:type="auto"/>
            <w:vAlign w:val="center"/>
            <w:hideMark/>
          </w:tcPr>
          <w:p w14:paraId="7F0E25B2" w14:textId="41DBC81A" w:rsidR="00FC34BC" w:rsidRPr="00FC34BC" w:rsidRDefault="00FC34BC" w:rsidP="00FC34BC">
            <w:pPr>
              <w:spacing w:after="0" w:line="240" w:lineRule="auto"/>
              <w:rPr>
                <w:rFonts w:cs="Times New Roman"/>
                <w:szCs w:val="24"/>
                <w:lang w:val="en-IN" w:eastAsia="en-IN"/>
              </w:rPr>
            </w:pPr>
            <w:r w:rsidRPr="00FC34BC">
              <w:rPr>
                <w:rFonts w:ascii="Courier New" w:hAnsi="Courier New" w:cs="Courier New"/>
                <w:sz w:val="20"/>
                <w:szCs w:val="20"/>
                <w:lang w:val="en-IN" w:eastAsia="en-IN"/>
              </w:rPr>
              <w:t>&lt;marquee&gt;</w:t>
            </w:r>
            <w:r w:rsidR="00E5416A">
              <w:rPr>
                <w:rFonts w:ascii="Courier New" w:hAnsi="Courier New" w:cs="Courier New"/>
                <w:sz w:val="20"/>
                <w:szCs w:val="20"/>
                <w:lang w:val="en-IN" w:eastAsia="en-IN"/>
              </w:rPr>
              <w:t xml:space="preserve">   </w:t>
            </w:r>
          </w:p>
        </w:tc>
        <w:tc>
          <w:tcPr>
            <w:tcW w:w="0" w:type="auto"/>
            <w:vAlign w:val="center"/>
            <w:hideMark/>
          </w:tcPr>
          <w:p w14:paraId="5CC90909" w14:textId="64CCB572" w:rsidR="00FC34BC" w:rsidRPr="00FC34BC" w:rsidRDefault="00F6469E" w:rsidP="00FC34BC">
            <w:pPr>
              <w:spacing w:after="0" w:line="240" w:lineRule="auto"/>
              <w:rPr>
                <w:rFonts w:cs="Times New Roman"/>
                <w:szCs w:val="24"/>
                <w:lang w:val="en-IN" w:eastAsia="en-IN"/>
              </w:rPr>
            </w:pPr>
            <w:r>
              <w:rPr>
                <w:rFonts w:cs="Times New Roman"/>
                <w:szCs w:val="24"/>
                <w:lang w:val="en-IN" w:eastAsia="en-IN"/>
              </w:rPr>
              <w:t xml:space="preserve"> </w:t>
            </w:r>
            <w:r w:rsidR="00FC34BC" w:rsidRPr="00FC34BC">
              <w:rPr>
                <w:rFonts w:cs="Times New Roman"/>
                <w:szCs w:val="24"/>
                <w:lang w:val="en-IN" w:eastAsia="en-IN"/>
              </w:rPr>
              <w:t>Displays scrolling text (deprecated tag).</w:t>
            </w:r>
          </w:p>
        </w:tc>
      </w:tr>
    </w:tbl>
    <w:p w14:paraId="08F7C873" w14:textId="77777777" w:rsidR="00FC34BC" w:rsidRPr="00FC34BC" w:rsidRDefault="00FC34BC" w:rsidP="00FC34BC">
      <w:pPr>
        <w:spacing w:after="0" w:line="240" w:lineRule="auto"/>
        <w:rPr>
          <w:rFonts w:cs="Times New Roman"/>
          <w:vanish/>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3328"/>
      </w:tblGrid>
      <w:tr w:rsidR="00FC34BC" w:rsidRPr="00FC34BC" w14:paraId="07F3D2E9" w14:textId="77777777">
        <w:trPr>
          <w:tblCellSpacing w:w="15" w:type="dxa"/>
        </w:trPr>
        <w:tc>
          <w:tcPr>
            <w:tcW w:w="0" w:type="auto"/>
            <w:vAlign w:val="center"/>
            <w:hideMark/>
          </w:tcPr>
          <w:p w14:paraId="24D19276" w14:textId="77777777" w:rsidR="00FC34BC" w:rsidRPr="00FC34BC" w:rsidRDefault="00FC34BC" w:rsidP="00FC34BC">
            <w:pPr>
              <w:spacing w:after="0" w:line="240" w:lineRule="auto"/>
              <w:rPr>
                <w:rFonts w:cs="Times New Roman"/>
                <w:szCs w:val="24"/>
                <w:lang w:val="en-IN" w:eastAsia="en-IN"/>
              </w:rPr>
            </w:pPr>
            <w:r w:rsidRPr="00FC34BC">
              <w:rPr>
                <w:rFonts w:ascii="Courier New" w:hAnsi="Courier New" w:cs="Courier New"/>
                <w:sz w:val="20"/>
                <w:szCs w:val="20"/>
                <w:lang w:val="en-IN" w:eastAsia="en-IN"/>
              </w:rPr>
              <w:t>&lt;body&gt;</w:t>
            </w:r>
          </w:p>
        </w:tc>
        <w:tc>
          <w:tcPr>
            <w:tcW w:w="0" w:type="auto"/>
            <w:vAlign w:val="center"/>
            <w:hideMark/>
          </w:tcPr>
          <w:p w14:paraId="16EC7291" w14:textId="228C80AE" w:rsidR="00FC34BC" w:rsidRPr="00FC34BC" w:rsidRDefault="00F6469E" w:rsidP="00FC34BC">
            <w:pPr>
              <w:spacing w:after="0" w:line="240" w:lineRule="auto"/>
              <w:rPr>
                <w:rFonts w:cs="Times New Roman"/>
                <w:szCs w:val="24"/>
                <w:lang w:val="en-IN" w:eastAsia="en-IN"/>
              </w:rPr>
            </w:pPr>
            <w:r>
              <w:rPr>
                <w:rFonts w:cs="Times New Roman"/>
                <w:szCs w:val="24"/>
                <w:lang w:val="en-IN" w:eastAsia="en-IN"/>
              </w:rPr>
              <w:t xml:space="preserve"> </w:t>
            </w:r>
            <w:r w:rsidR="00FC34BC" w:rsidRPr="00FC34BC">
              <w:rPr>
                <w:rFonts w:cs="Times New Roman"/>
                <w:szCs w:val="24"/>
                <w:lang w:val="en-IN" w:eastAsia="en-IN"/>
              </w:rPr>
              <w:t>Contains all visible page content.</w:t>
            </w:r>
          </w:p>
        </w:tc>
      </w:tr>
    </w:tbl>
    <w:p w14:paraId="2FEEEAE5" w14:textId="77777777" w:rsidR="00FC34BC" w:rsidRPr="00FC34BC" w:rsidRDefault="00FC34BC" w:rsidP="00FC34BC">
      <w:pPr>
        <w:spacing w:after="0" w:line="240" w:lineRule="auto"/>
        <w:rPr>
          <w:rFonts w:cs="Times New Roman"/>
          <w:vanish/>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4094"/>
      </w:tblGrid>
      <w:tr w:rsidR="00FC34BC" w:rsidRPr="00FC34BC" w14:paraId="2AC493DC" w14:textId="77777777">
        <w:trPr>
          <w:tblCellSpacing w:w="15" w:type="dxa"/>
        </w:trPr>
        <w:tc>
          <w:tcPr>
            <w:tcW w:w="0" w:type="auto"/>
            <w:vAlign w:val="center"/>
            <w:hideMark/>
          </w:tcPr>
          <w:p w14:paraId="7BB61A25" w14:textId="77777777" w:rsidR="00FC34BC" w:rsidRPr="00FC34BC" w:rsidRDefault="00FC34BC" w:rsidP="00FC34BC">
            <w:pPr>
              <w:spacing w:after="0" w:line="240" w:lineRule="auto"/>
              <w:rPr>
                <w:rFonts w:cs="Times New Roman"/>
                <w:szCs w:val="24"/>
                <w:lang w:val="en-IN" w:eastAsia="en-IN"/>
              </w:rPr>
            </w:pPr>
            <w:r w:rsidRPr="00FC34BC">
              <w:rPr>
                <w:rFonts w:ascii="Courier New" w:hAnsi="Courier New" w:cs="Courier New"/>
                <w:sz w:val="20"/>
                <w:szCs w:val="20"/>
                <w:lang w:val="en-IN" w:eastAsia="en-IN"/>
              </w:rPr>
              <w:t>&lt;main&gt;</w:t>
            </w:r>
          </w:p>
        </w:tc>
        <w:tc>
          <w:tcPr>
            <w:tcW w:w="0" w:type="auto"/>
            <w:vAlign w:val="center"/>
            <w:hideMark/>
          </w:tcPr>
          <w:p w14:paraId="1415FE2C" w14:textId="15E74ECD" w:rsidR="00FC34BC" w:rsidRPr="00FC34BC" w:rsidRDefault="00F6469E" w:rsidP="00FC34BC">
            <w:pPr>
              <w:spacing w:after="0" w:line="240" w:lineRule="auto"/>
              <w:rPr>
                <w:rFonts w:cs="Times New Roman"/>
                <w:szCs w:val="24"/>
                <w:lang w:val="en-IN" w:eastAsia="en-IN"/>
              </w:rPr>
            </w:pPr>
            <w:r>
              <w:rPr>
                <w:rFonts w:cs="Times New Roman"/>
                <w:szCs w:val="24"/>
                <w:lang w:val="en-IN" w:eastAsia="en-IN"/>
              </w:rPr>
              <w:t xml:space="preserve">  </w:t>
            </w:r>
            <w:r w:rsidR="00FC34BC" w:rsidRPr="00FC34BC">
              <w:rPr>
                <w:rFonts w:cs="Times New Roman"/>
                <w:szCs w:val="24"/>
                <w:lang w:val="en-IN" w:eastAsia="en-IN"/>
              </w:rPr>
              <w:t>Represents the main content of the page.</w:t>
            </w:r>
          </w:p>
        </w:tc>
      </w:tr>
    </w:tbl>
    <w:p w14:paraId="52692966" w14:textId="77777777" w:rsidR="00FC34BC" w:rsidRPr="00FC34BC" w:rsidRDefault="00FC34BC" w:rsidP="00FC34BC">
      <w:pPr>
        <w:spacing w:after="0" w:line="240" w:lineRule="auto"/>
        <w:rPr>
          <w:rFonts w:cs="Times New Roman"/>
          <w:vanish/>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3648"/>
      </w:tblGrid>
      <w:tr w:rsidR="00FC34BC" w:rsidRPr="00FC34BC" w14:paraId="6F3075D7" w14:textId="77777777">
        <w:trPr>
          <w:tblCellSpacing w:w="15" w:type="dxa"/>
        </w:trPr>
        <w:tc>
          <w:tcPr>
            <w:tcW w:w="0" w:type="auto"/>
            <w:vAlign w:val="center"/>
            <w:hideMark/>
          </w:tcPr>
          <w:p w14:paraId="27661D06" w14:textId="1E1FAAA7" w:rsidR="00FC34BC" w:rsidRPr="00FC34BC" w:rsidRDefault="00FC34BC" w:rsidP="00FC34BC">
            <w:pPr>
              <w:spacing w:after="0" w:line="240" w:lineRule="auto"/>
              <w:rPr>
                <w:rFonts w:cs="Times New Roman"/>
                <w:szCs w:val="24"/>
                <w:lang w:val="en-IN" w:eastAsia="en-IN"/>
              </w:rPr>
            </w:pPr>
            <w:r w:rsidRPr="00FC34BC">
              <w:rPr>
                <w:rFonts w:ascii="Courier New" w:hAnsi="Courier New" w:cs="Courier New"/>
                <w:sz w:val="20"/>
                <w:szCs w:val="20"/>
                <w:lang w:val="en-IN" w:eastAsia="en-IN"/>
              </w:rPr>
              <w:t>&lt;section&gt;</w:t>
            </w:r>
            <w:r w:rsidR="00F6469E">
              <w:rPr>
                <w:rFonts w:ascii="Courier New" w:hAnsi="Courier New" w:cs="Courier New"/>
                <w:sz w:val="20"/>
                <w:szCs w:val="20"/>
                <w:lang w:val="en-IN" w:eastAsia="en-IN"/>
              </w:rPr>
              <w:t xml:space="preserve">   </w:t>
            </w:r>
          </w:p>
        </w:tc>
        <w:tc>
          <w:tcPr>
            <w:tcW w:w="0" w:type="auto"/>
            <w:vAlign w:val="center"/>
            <w:hideMark/>
          </w:tcPr>
          <w:p w14:paraId="13744965" w14:textId="3FE29C37" w:rsidR="00FC34BC" w:rsidRPr="00FC34BC" w:rsidRDefault="00F6469E" w:rsidP="00FC34BC">
            <w:pPr>
              <w:spacing w:after="0" w:line="240" w:lineRule="auto"/>
              <w:rPr>
                <w:rFonts w:cs="Times New Roman"/>
                <w:szCs w:val="24"/>
                <w:lang w:val="en-IN" w:eastAsia="en-IN"/>
              </w:rPr>
            </w:pPr>
            <w:r>
              <w:rPr>
                <w:rFonts w:cs="Times New Roman"/>
                <w:szCs w:val="24"/>
                <w:lang w:val="en-IN" w:eastAsia="en-IN"/>
              </w:rPr>
              <w:t xml:space="preserve"> </w:t>
            </w:r>
            <w:r w:rsidR="00FC34BC" w:rsidRPr="00FC34BC">
              <w:rPr>
                <w:rFonts w:cs="Times New Roman"/>
                <w:szCs w:val="24"/>
                <w:lang w:val="en-IN" w:eastAsia="en-IN"/>
              </w:rPr>
              <w:t>Groups related content into sections.</w:t>
            </w:r>
          </w:p>
        </w:tc>
      </w:tr>
    </w:tbl>
    <w:p w14:paraId="3125A441" w14:textId="77777777" w:rsidR="00FC34BC" w:rsidRPr="00FC34BC" w:rsidRDefault="00FC34BC" w:rsidP="00FC34BC">
      <w:pPr>
        <w:spacing w:after="0" w:line="240" w:lineRule="auto"/>
        <w:rPr>
          <w:rFonts w:cs="Times New Roman"/>
          <w:vanish/>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4454"/>
      </w:tblGrid>
      <w:tr w:rsidR="00FC34BC" w:rsidRPr="00FC34BC" w14:paraId="72955CF2" w14:textId="77777777">
        <w:trPr>
          <w:tblCellSpacing w:w="15" w:type="dxa"/>
        </w:trPr>
        <w:tc>
          <w:tcPr>
            <w:tcW w:w="0" w:type="auto"/>
            <w:vAlign w:val="center"/>
            <w:hideMark/>
          </w:tcPr>
          <w:p w14:paraId="0C1B21DD" w14:textId="77777777" w:rsidR="00FC34BC" w:rsidRPr="00FC34BC" w:rsidRDefault="00FC34BC" w:rsidP="00FC34BC">
            <w:pPr>
              <w:spacing w:after="0" w:line="240" w:lineRule="auto"/>
              <w:rPr>
                <w:rFonts w:cs="Times New Roman"/>
                <w:szCs w:val="24"/>
                <w:lang w:val="en-IN" w:eastAsia="en-IN"/>
              </w:rPr>
            </w:pPr>
            <w:r w:rsidRPr="00FC34BC">
              <w:rPr>
                <w:rFonts w:ascii="Courier New" w:hAnsi="Courier New" w:cs="Courier New"/>
                <w:sz w:val="20"/>
                <w:szCs w:val="20"/>
                <w:lang w:val="en-IN" w:eastAsia="en-IN"/>
              </w:rPr>
              <w:t>&lt;article&gt;</w:t>
            </w:r>
          </w:p>
        </w:tc>
        <w:tc>
          <w:tcPr>
            <w:tcW w:w="0" w:type="auto"/>
            <w:vAlign w:val="center"/>
            <w:hideMark/>
          </w:tcPr>
          <w:p w14:paraId="07EEE35F" w14:textId="738FB1C2" w:rsidR="00FC34BC" w:rsidRPr="00FC34BC" w:rsidRDefault="00F6469E" w:rsidP="00FC34BC">
            <w:pPr>
              <w:spacing w:after="0" w:line="240" w:lineRule="auto"/>
              <w:rPr>
                <w:rFonts w:cs="Times New Roman"/>
                <w:szCs w:val="24"/>
                <w:lang w:val="en-IN" w:eastAsia="en-IN"/>
              </w:rPr>
            </w:pPr>
            <w:r>
              <w:rPr>
                <w:rFonts w:cs="Times New Roman"/>
                <w:szCs w:val="24"/>
                <w:lang w:val="en-IN" w:eastAsia="en-IN"/>
              </w:rPr>
              <w:t xml:space="preserve"> </w:t>
            </w:r>
            <w:r w:rsidR="00FC34BC" w:rsidRPr="00FC34BC">
              <w:rPr>
                <w:rFonts w:cs="Times New Roman"/>
                <w:szCs w:val="24"/>
                <w:lang w:val="en-IN" w:eastAsia="en-IN"/>
              </w:rPr>
              <w:t>Represents independent content or an article.</w:t>
            </w:r>
          </w:p>
        </w:tc>
      </w:tr>
    </w:tbl>
    <w:p w14:paraId="671B9AE9" w14:textId="77777777" w:rsidR="00FC34BC" w:rsidRPr="00FC34BC" w:rsidRDefault="00FC34BC" w:rsidP="00FC34BC">
      <w:pPr>
        <w:spacing w:after="0" w:line="240" w:lineRule="auto"/>
        <w:rPr>
          <w:rFonts w:cs="Times New Roman"/>
          <w:vanish/>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
        <w:gridCol w:w="3581"/>
      </w:tblGrid>
      <w:tr w:rsidR="00FC34BC" w:rsidRPr="00FC34BC" w14:paraId="66AC72CD" w14:textId="77777777">
        <w:trPr>
          <w:tblCellSpacing w:w="15" w:type="dxa"/>
        </w:trPr>
        <w:tc>
          <w:tcPr>
            <w:tcW w:w="0" w:type="auto"/>
            <w:vAlign w:val="center"/>
            <w:hideMark/>
          </w:tcPr>
          <w:p w14:paraId="2912C52C" w14:textId="77777777" w:rsidR="00FC34BC" w:rsidRPr="00FC34BC" w:rsidRDefault="00FC34BC" w:rsidP="00FC34BC">
            <w:pPr>
              <w:spacing w:after="0" w:line="240" w:lineRule="auto"/>
              <w:rPr>
                <w:rFonts w:cs="Times New Roman"/>
                <w:szCs w:val="24"/>
                <w:lang w:val="en-IN" w:eastAsia="en-IN"/>
              </w:rPr>
            </w:pPr>
            <w:r w:rsidRPr="00FC34BC">
              <w:rPr>
                <w:rFonts w:ascii="Courier New" w:hAnsi="Courier New" w:cs="Courier New"/>
                <w:sz w:val="20"/>
                <w:szCs w:val="20"/>
                <w:lang w:val="en-IN" w:eastAsia="en-IN"/>
              </w:rPr>
              <w:t>&lt;ul&gt;</w:t>
            </w:r>
          </w:p>
        </w:tc>
        <w:tc>
          <w:tcPr>
            <w:tcW w:w="0" w:type="auto"/>
            <w:vAlign w:val="center"/>
            <w:hideMark/>
          </w:tcPr>
          <w:p w14:paraId="5022EB5F" w14:textId="6AA36020" w:rsidR="00FC34BC" w:rsidRPr="00FC34BC" w:rsidRDefault="00F6469E" w:rsidP="00FC34BC">
            <w:pPr>
              <w:spacing w:after="0" w:line="240" w:lineRule="auto"/>
              <w:rPr>
                <w:rFonts w:cs="Times New Roman"/>
                <w:szCs w:val="24"/>
                <w:lang w:val="en-IN" w:eastAsia="en-IN"/>
              </w:rPr>
            </w:pPr>
            <w:r>
              <w:rPr>
                <w:rFonts w:cs="Times New Roman"/>
                <w:szCs w:val="24"/>
                <w:lang w:val="en-IN" w:eastAsia="en-IN"/>
              </w:rPr>
              <w:t xml:space="preserve"> </w:t>
            </w:r>
            <w:r w:rsidR="00FC34BC" w:rsidRPr="00FC34BC">
              <w:rPr>
                <w:rFonts w:cs="Times New Roman"/>
                <w:szCs w:val="24"/>
                <w:lang w:val="en-IN" w:eastAsia="en-IN"/>
              </w:rPr>
              <w:t>Creates an unordered (bulleted) list.</w:t>
            </w:r>
          </w:p>
        </w:tc>
      </w:tr>
    </w:tbl>
    <w:p w14:paraId="00BD13C5" w14:textId="77777777" w:rsidR="00FC34BC" w:rsidRPr="00FC34BC" w:rsidRDefault="00FC34BC" w:rsidP="00FC34BC">
      <w:pPr>
        <w:spacing w:after="0" w:line="240" w:lineRule="auto"/>
        <w:rPr>
          <w:rFonts w:cs="Times New Roman"/>
          <w:vanish/>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
        <w:gridCol w:w="1948"/>
      </w:tblGrid>
      <w:tr w:rsidR="00FC34BC" w:rsidRPr="00FC34BC" w14:paraId="3D3AC42B" w14:textId="77777777">
        <w:trPr>
          <w:tblCellSpacing w:w="15" w:type="dxa"/>
        </w:trPr>
        <w:tc>
          <w:tcPr>
            <w:tcW w:w="0" w:type="auto"/>
            <w:vAlign w:val="center"/>
            <w:hideMark/>
          </w:tcPr>
          <w:p w14:paraId="70AC1241" w14:textId="77777777" w:rsidR="00FC34BC" w:rsidRPr="00FC34BC" w:rsidRDefault="00FC34BC" w:rsidP="00FC34BC">
            <w:pPr>
              <w:spacing w:after="0" w:line="240" w:lineRule="auto"/>
              <w:rPr>
                <w:rFonts w:cs="Times New Roman"/>
                <w:szCs w:val="24"/>
                <w:lang w:val="en-IN" w:eastAsia="en-IN"/>
              </w:rPr>
            </w:pPr>
            <w:r w:rsidRPr="00FC34BC">
              <w:rPr>
                <w:rFonts w:ascii="Courier New" w:hAnsi="Courier New" w:cs="Courier New"/>
                <w:sz w:val="20"/>
                <w:szCs w:val="20"/>
                <w:lang w:val="en-IN" w:eastAsia="en-IN"/>
              </w:rPr>
              <w:t>&lt;li&gt;</w:t>
            </w:r>
          </w:p>
        </w:tc>
        <w:tc>
          <w:tcPr>
            <w:tcW w:w="0" w:type="auto"/>
            <w:vAlign w:val="center"/>
            <w:hideMark/>
          </w:tcPr>
          <w:p w14:paraId="14452F78" w14:textId="18ABA72F" w:rsidR="00FC34BC" w:rsidRPr="00FC34BC" w:rsidRDefault="00F6469E" w:rsidP="00FC34BC">
            <w:pPr>
              <w:spacing w:after="0" w:line="240" w:lineRule="auto"/>
              <w:rPr>
                <w:rFonts w:cs="Times New Roman"/>
                <w:szCs w:val="24"/>
                <w:lang w:val="en-IN" w:eastAsia="en-IN"/>
              </w:rPr>
            </w:pPr>
            <w:r>
              <w:rPr>
                <w:rFonts w:cs="Times New Roman"/>
                <w:szCs w:val="24"/>
                <w:lang w:val="en-IN" w:eastAsia="en-IN"/>
              </w:rPr>
              <w:t xml:space="preserve"> </w:t>
            </w:r>
            <w:r w:rsidR="00FC34BC" w:rsidRPr="00FC34BC">
              <w:rPr>
                <w:rFonts w:cs="Times New Roman"/>
                <w:szCs w:val="24"/>
                <w:lang w:val="en-IN" w:eastAsia="en-IN"/>
              </w:rPr>
              <w:t>Defines a list item.</w:t>
            </w:r>
          </w:p>
        </w:tc>
      </w:tr>
    </w:tbl>
    <w:p w14:paraId="12847A98" w14:textId="77777777" w:rsidR="00FC34BC" w:rsidRPr="00FC34BC" w:rsidRDefault="00FC34BC" w:rsidP="00FC34BC">
      <w:pPr>
        <w:spacing w:after="0" w:line="240" w:lineRule="auto"/>
        <w:rPr>
          <w:rFonts w:cs="Times New Roman"/>
          <w:vanish/>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
        <w:gridCol w:w="2455"/>
      </w:tblGrid>
      <w:tr w:rsidR="00FC34BC" w:rsidRPr="00FC34BC" w14:paraId="76398BB9" w14:textId="77777777">
        <w:trPr>
          <w:tblCellSpacing w:w="15" w:type="dxa"/>
        </w:trPr>
        <w:tc>
          <w:tcPr>
            <w:tcW w:w="0" w:type="auto"/>
            <w:vAlign w:val="center"/>
            <w:hideMark/>
          </w:tcPr>
          <w:p w14:paraId="7F5FCBF1" w14:textId="77777777" w:rsidR="00FC34BC" w:rsidRPr="00FC34BC" w:rsidRDefault="00FC34BC" w:rsidP="00FC34BC">
            <w:pPr>
              <w:spacing w:after="0" w:line="240" w:lineRule="auto"/>
              <w:rPr>
                <w:rFonts w:cs="Times New Roman"/>
                <w:szCs w:val="24"/>
                <w:lang w:val="en-IN" w:eastAsia="en-IN"/>
              </w:rPr>
            </w:pPr>
            <w:r w:rsidRPr="00FC34BC">
              <w:rPr>
                <w:rFonts w:ascii="Courier New" w:hAnsi="Courier New" w:cs="Courier New"/>
                <w:sz w:val="20"/>
                <w:szCs w:val="20"/>
                <w:lang w:val="en-IN" w:eastAsia="en-IN"/>
              </w:rPr>
              <w:t>&lt;hr&gt;</w:t>
            </w:r>
          </w:p>
        </w:tc>
        <w:tc>
          <w:tcPr>
            <w:tcW w:w="0" w:type="auto"/>
            <w:vAlign w:val="center"/>
            <w:hideMark/>
          </w:tcPr>
          <w:p w14:paraId="191FDBA2" w14:textId="3305CA2C" w:rsidR="00FC34BC" w:rsidRPr="00FC34BC" w:rsidRDefault="00F6469E" w:rsidP="00FC34BC">
            <w:pPr>
              <w:spacing w:after="0" w:line="240" w:lineRule="auto"/>
              <w:rPr>
                <w:rFonts w:cs="Times New Roman"/>
                <w:szCs w:val="24"/>
                <w:lang w:val="en-IN" w:eastAsia="en-IN"/>
              </w:rPr>
            </w:pPr>
            <w:r>
              <w:rPr>
                <w:rFonts w:cs="Times New Roman"/>
                <w:szCs w:val="24"/>
                <w:lang w:val="en-IN" w:eastAsia="en-IN"/>
              </w:rPr>
              <w:t xml:space="preserve"> </w:t>
            </w:r>
            <w:r w:rsidR="00FC34BC" w:rsidRPr="00FC34BC">
              <w:rPr>
                <w:rFonts w:cs="Times New Roman"/>
                <w:szCs w:val="24"/>
                <w:lang w:val="en-IN" w:eastAsia="en-IN"/>
              </w:rPr>
              <w:t>Inserts a horizontal line.</w:t>
            </w:r>
          </w:p>
        </w:tc>
      </w:tr>
    </w:tbl>
    <w:p w14:paraId="18B2290D" w14:textId="77777777" w:rsidR="00FC34BC" w:rsidRPr="00FC34BC" w:rsidRDefault="00FC34BC" w:rsidP="00FC34BC">
      <w:pPr>
        <w:spacing w:after="0" w:line="240" w:lineRule="auto"/>
        <w:rPr>
          <w:rFonts w:cs="Times New Roman"/>
          <w:vanish/>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2668"/>
      </w:tblGrid>
      <w:tr w:rsidR="00FC34BC" w:rsidRPr="00FC34BC" w14:paraId="30B5F7DE" w14:textId="77777777">
        <w:trPr>
          <w:tblCellSpacing w:w="15" w:type="dxa"/>
        </w:trPr>
        <w:tc>
          <w:tcPr>
            <w:tcW w:w="0" w:type="auto"/>
            <w:vAlign w:val="center"/>
            <w:hideMark/>
          </w:tcPr>
          <w:p w14:paraId="05DDA07B" w14:textId="0029B9E7" w:rsidR="00FC34BC" w:rsidRPr="00FC34BC" w:rsidRDefault="00FC34BC" w:rsidP="00FC34BC">
            <w:pPr>
              <w:spacing w:after="0" w:line="240" w:lineRule="auto"/>
              <w:rPr>
                <w:rFonts w:cs="Times New Roman"/>
                <w:szCs w:val="24"/>
                <w:lang w:val="en-IN" w:eastAsia="en-IN"/>
              </w:rPr>
            </w:pPr>
            <w:r w:rsidRPr="00FC34BC">
              <w:rPr>
                <w:rFonts w:ascii="Courier New" w:hAnsi="Courier New" w:cs="Courier New"/>
                <w:sz w:val="20"/>
                <w:szCs w:val="20"/>
                <w:lang w:val="en-IN" w:eastAsia="en-IN"/>
              </w:rPr>
              <w:t>&lt;footer&gt;</w:t>
            </w:r>
            <w:r w:rsidR="00F6469E">
              <w:rPr>
                <w:rFonts w:ascii="Courier New" w:hAnsi="Courier New" w:cs="Courier New"/>
                <w:sz w:val="20"/>
                <w:szCs w:val="20"/>
                <w:lang w:val="en-IN" w:eastAsia="en-IN"/>
              </w:rPr>
              <w:t xml:space="preserve"> </w:t>
            </w:r>
          </w:p>
        </w:tc>
        <w:tc>
          <w:tcPr>
            <w:tcW w:w="0" w:type="auto"/>
            <w:vAlign w:val="center"/>
            <w:hideMark/>
          </w:tcPr>
          <w:p w14:paraId="22625079" w14:textId="5BCD8412" w:rsidR="00FC34BC" w:rsidRPr="00FC34BC" w:rsidRDefault="00F6469E" w:rsidP="00FC34BC">
            <w:pPr>
              <w:spacing w:after="0" w:line="240" w:lineRule="auto"/>
              <w:rPr>
                <w:rFonts w:cs="Times New Roman"/>
                <w:szCs w:val="24"/>
                <w:lang w:val="en-IN" w:eastAsia="en-IN"/>
              </w:rPr>
            </w:pPr>
            <w:r>
              <w:rPr>
                <w:rFonts w:cs="Times New Roman"/>
                <w:szCs w:val="24"/>
                <w:lang w:val="en-IN" w:eastAsia="en-IN"/>
              </w:rPr>
              <w:t xml:space="preserve"> </w:t>
            </w:r>
            <w:r w:rsidR="00FC34BC" w:rsidRPr="00FC34BC">
              <w:rPr>
                <w:rFonts w:cs="Times New Roman"/>
                <w:szCs w:val="24"/>
                <w:lang w:val="en-IN" w:eastAsia="en-IN"/>
              </w:rPr>
              <w:t>Defines the footer section.</w:t>
            </w:r>
          </w:p>
        </w:tc>
      </w:tr>
    </w:tbl>
    <w:p w14:paraId="6692AA16" w14:textId="77777777" w:rsidR="00FC34BC" w:rsidRPr="00FC34BC" w:rsidRDefault="00FC34BC" w:rsidP="00FC34BC"/>
    <w:p w14:paraId="46347466" w14:textId="1C2E8065" w:rsidR="00FE3FBC" w:rsidRDefault="00D348BC">
      <w:pPr>
        <w:pStyle w:val="Heading2"/>
        <w:numPr>
          <w:ilvl w:val="0"/>
          <w:numId w:val="7"/>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Evidence of Work (Screenshots)</w:t>
      </w:r>
    </w:p>
    <w:p w14:paraId="0CF62A47" w14:textId="1E7912D1" w:rsidR="00FC34BC" w:rsidRDefault="005458A6" w:rsidP="00FC34BC">
      <w:r w:rsidRPr="005458A6">
        <w:rPr>
          <w:noProof/>
        </w:rPr>
        <w:drawing>
          <wp:inline distT="0" distB="0" distL="0" distR="0" wp14:anchorId="25D39326" wp14:editId="02826CB0">
            <wp:extent cx="5486400" cy="2483485"/>
            <wp:effectExtent l="0" t="0" r="0" b="0"/>
            <wp:docPr id="20208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9946" name=""/>
                    <pic:cNvPicPr/>
                  </pic:nvPicPr>
                  <pic:blipFill>
                    <a:blip r:embed="rId32"/>
                    <a:stretch>
                      <a:fillRect/>
                    </a:stretch>
                  </pic:blipFill>
                  <pic:spPr>
                    <a:xfrm>
                      <a:off x="0" y="0"/>
                      <a:ext cx="5486400" cy="2483485"/>
                    </a:xfrm>
                    <a:prstGeom prst="rect">
                      <a:avLst/>
                    </a:prstGeom>
                  </pic:spPr>
                </pic:pic>
              </a:graphicData>
            </a:graphic>
          </wp:inline>
        </w:drawing>
      </w:r>
    </w:p>
    <w:p w14:paraId="191B8004" w14:textId="77777777" w:rsidR="005458A6" w:rsidRDefault="005458A6" w:rsidP="00FC34BC"/>
    <w:p w14:paraId="6D9DEA09" w14:textId="535F5D9B" w:rsidR="005458A6" w:rsidRDefault="005458A6" w:rsidP="0072433E">
      <w:pPr>
        <w:jc w:val="center"/>
      </w:pPr>
      <w:r>
        <w:t xml:space="preserve">Figure </w:t>
      </w:r>
      <w:r w:rsidR="002071AC">
        <w:t>2.1(Home Page)</w:t>
      </w:r>
    </w:p>
    <w:p w14:paraId="4AADDD46" w14:textId="5E4C02FE" w:rsidR="0072433E" w:rsidRDefault="00AC0EE7" w:rsidP="0072433E">
      <w:pPr>
        <w:jc w:val="center"/>
      </w:pPr>
      <w:r w:rsidRPr="00AC0EE7">
        <w:rPr>
          <w:noProof/>
        </w:rPr>
        <w:lastRenderedPageBreak/>
        <w:drawing>
          <wp:inline distT="0" distB="0" distL="0" distR="0" wp14:anchorId="251BA982" wp14:editId="49F1011E">
            <wp:extent cx="5486400" cy="2504440"/>
            <wp:effectExtent l="0" t="0" r="0" b="0"/>
            <wp:docPr id="143902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25046" name=""/>
                    <pic:cNvPicPr/>
                  </pic:nvPicPr>
                  <pic:blipFill>
                    <a:blip r:embed="rId33"/>
                    <a:stretch>
                      <a:fillRect/>
                    </a:stretch>
                  </pic:blipFill>
                  <pic:spPr>
                    <a:xfrm>
                      <a:off x="0" y="0"/>
                      <a:ext cx="5486400" cy="2504440"/>
                    </a:xfrm>
                    <a:prstGeom prst="rect">
                      <a:avLst/>
                    </a:prstGeom>
                  </pic:spPr>
                </pic:pic>
              </a:graphicData>
            </a:graphic>
          </wp:inline>
        </w:drawing>
      </w:r>
    </w:p>
    <w:p w14:paraId="26098C8D" w14:textId="0F398C56" w:rsidR="00AC0EE7" w:rsidRDefault="00AC0EE7" w:rsidP="00AC0EE7">
      <w:pPr>
        <w:jc w:val="center"/>
      </w:pPr>
      <w:r>
        <w:t>Figure 2.</w:t>
      </w:r>
      <w:r w:rsidR="002D7F37">
        <w:t>2</w:t>
      </w:r>
      <w:r>
        <w:t>(About Page)</w:t>
      </w:r>
    </w:p>
    <w:p w14:paraId="286FD84F" w14:textId="6888FAE9" w:rsidR="003E0FD2" w:rsidRDefault="004A3F1C" w:rsidP="00AC0EE7">
      <w:pPr>
        <w:jc w:val="center"/>
      </w:pPr>
      <w:r w:rsidRPr="004A3F1C">
        <w:rPr>
          <w:noProof/>
        </w:rPr>
        <w:drawing>
          <wp:inline distT="0" distB="0" distL="0" distR="0" wp14:anchorId="6A0EB2E1" wp14:editId="1B3738EC">
            <wp:extent cx="5486400" cy="2705100"/>
            <wp:effectExtent l="0" t="0" r="0" b="0"/>
            <wp:docPr id="67904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46288" name=""/>
                    <pic:cNvPicPr/>
                  </pic:nvPicPr>
                  <pic:blipFill>
                    <a:blip r:embed="rId34"/>
                    <a:stretch>
                      <a:fillRect/>
                    </a:stretch>
                  </pic:blipFill>
                  <pic:spPr>
                    <a:xfrm>
                      <a:off x="0" y="0"/>
                      <a:ext cx="5486400" cy="2705100"/>
                    </a:xfrm>
                    <a:prstGeom prst="rect">
                      <a:avLst/>
                    </a:prstGeom>
                  </pic:spPr>
                </pic:pic>
              </a:graphicData>
            </a:graphic>
          </wp:inline>
        </w:drawing>
      </w:r>
    </w:p>
    <w:p w14:paraId="7D9CA063" w14:textId="6AD7D954" w:rsidR="002D7F37" w:rsidRDefault="002D7F37" w:rsidP="002D7F37">
      <w:pPr>
        <w:jc w:val="center"/>
      </w:pPr>
      <w:r>
        <w:t>Figure 2.3(</w:t>
      </w:r>
      <w:r w:rsidR="00F93EFE">
        <w:t>Register</w:t>
      </w:r>
      <w:r>
        <w:t xml:space="preserve"> Page)</w:t>
      </w:r>
    </w:p>
    <w:p w14:paraId="60BA7963" w14:textId="2C76E894" w:rsidR="00F93EFE" w:rsidRDefault="00B967F3" w:rsidP="002D7F37">
      <w:pPr>
        <w:jc w:val="center"/>
      </w:pPr>
      <w:r w:rsidRPr="00B967F3">
        <w:rPr>
          <w:noProof/>
        </w:rPr>
        <w:lastRenderedPageBreak/>
        <w:drawing>
          <wp:inline distT="0" distB="0" distL="0" distR="0" wp14:anchorId="68C532AE" wp14:editId="7CEC03A7">
            <wp:extent cx="5486400" cy="2503805"/>
            <wp:effectExtent l="0" t="0" r="0" b="0"/>
            <wp:docPr id="47279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97755" name=""/>
                    <pic:cNvPicPr/>
                  </pic:nvPicPr>
                  <pic:blipFill>
                    <a:blip r:embed="rId35"/>
                    <a:stretch>
                      <a:fillRect/>
                    </a:stretch>
                  </pic:blipFill>
                  <pic:spPr>
                    <a:xfrm>
                      <a:off x="0" y="0"/>
                      <a:ext cx="5486400" cy="2503805"/>
                    </a:xfrm>
                    <a:prstGeom prst="rect">
                      <a:avLst/>
                    </a:prstGeom>
                  </pic:spPr>
                </pic:pic>
              </a:graphicData>
            </a:graphic>
          </wp:inline>
        </w:drawing>
      </w:r>
    </w:p>
    <w:p w14:paraId="04B99556" w14:textId="36FF0C41" w:rsidR="00B967F3" w:rsidRDefault="00B967F3" w:rsidP="00B967F3">
      <w:pPr>
        <w:jc w:val="center"/>
      </w:pPr>
      <w:r w:rsidRPr="00B967F3">
        <w:t>Figure 2.</w:t>
      </w:r>
      <w:r>
        <w:t>4</w:t>
      </w:r>
      <w:r w:rsidRPr="00B967F3">
        <w:t>(</w:t>
      </w:r>
      <w:r>
        <w:t xml:space="preserve">Event </w:t>
      </w:r>
      <w:r w:rsidRPr="00B967F3">
        <w:t>Page)</w:t>
      </w:r>
    </w:p>
    <w:p w14:paraId="39D9A653" w14:textId="0CC787AD" w:rsidR="00B967F3" w:rsidRDefault="005249E8" w:rsidP="00B967F3">
      <w:pPr>
        <w:jc w:val="center"/>
      </w:pPr>
      <w:r w:rsidRPr="005249E8">
        <w:rPr>
          <w:noProof/>
        </w:rPr>
        <w:drawing>
          <wp:inline distT="0" distB="0" distL="0" distR="0" wp14:anchorId="5DACBE21" wp14:editId="65B7FE3B">
            <wp:extent cx="5486400" cy="2507615"/>
            <wp:effectExtent l="0" t="0" r="0" b="6985"/>
            <wp:docPr id="57594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40652" name=""/>
                    <pic:cNvPicPr/>
                  </pic:nvPicPr>
                  <pic:blipFill>
                    <a:blip r:embed="rId36"/>
                    <a:stretch>
                      <a:fillRect/>
                    </a:stretch>
                  </pic:blipFill>
                  <pic:spPr>
                    <a:xfrm>
                      <a:off x="0" y="0"/>
                      <a:ext cx="5486400" cy="2507615"/>
                    </a:xfrm>
                    <a:prstGeom prst="rect">
                      <a:avLst/>
                    </a:prstGeom>
                  </pic:spPr>
                </pic:pic>
              </a:graphicData>
            </a:graphic>
          </wp:inline>
        </w:drawing>
      </w:r>
    </w:p>
    <w:p w14:paraId="18A54548" w14:textId="5C8EF3E7" w:rsidR="005249E8" w:rsidRDefault="005249E8" w:rsidP="005249E8">
      <w:pPr>
        <w:jc w:val="center"/>
      </w:pPr>
      <w:r w:rsidRPr="005249E8">
        <w:t>Figure 2.</w:t>
      </w:r>
      <w:r>
        <w:t>5</w:t>
      </w:r>
    </w:p>
    <w:p w14:paraId="0B73761B" w14:textId="238F2919" w:rsidR="005249E8" w:rsidRDefault="002D2CCE" w:rsidP="005249E8">
      <w:pPr>
        <w:jc w:val="center"/>
      </w:pPr>
      <w:r w:rsidRPr="002D2CCE">
        <w:rPr>
          <w:noProof/>
        </w:rPr>
        <w:lastRenderedPageBreak/>
        <w:drawing>
          <wp:inline distT="0" distB="0" distL="0" distR="0" wp14:anchorId="46285FA6" wp14:editId="4E58425D">
            <wp:extent cx="5486400" cy="2541905"/>
            <wp:effectExtent l="0" t="0" r="0" b="0"/>
            <wp:docPr id="78522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26594" name=""/>
                    <pic:cNvPicPr/>
                  </pic:nvPicPr>
                  <pic:blipFill>
                    <a:blip r:embed="rId37"/>
                    <a:stretch>
                      <a:fillRect/>
                    </a:stretch>
                  </pic:blipFill>
                  <pic:spPr>
                    <a:xfrm>
                      <a:off x="0" y="0"/>
                      <a:ext cx="5486400" cy="2541905"/>
                    </a:xfrm>
                    <a:prstGeom prst="rect">
                      <a:avLst/>
                    </a:prstGeom>
                  </pic:spPr>
                </pic:pic>
              </a:graphicData>
            </a:graphic>
          </wp:inline>
        </w:drawing>
      </w:r>
    </w:p>
    <w:p w14:paraId="2D599BAF" w14:textId="2640A637" w:rsidR="007E5777" w:rsidRPr="005249E8" w:rsidRDefault="007E5777" w:rsidP="005249E8">
      <w:pPr>
        <w:jc w:val="center"/>
      </w:pPr>
      <w:r>
        <w:t>Figure 2.6</w:t>
      </w:r>
    </w:p>
    <w:p w14:paraId="658DAC99" w14:textId="7534A900" w:rsidR="002D2CCE" w:rsidRPr="002D2CCE" w:rsidRDefault="002D2CCE" w:rsidP="002D2CCE">
      <w:pPr>
        <w:jc w:val="center"/>
      </w:pPr>
      <w:r w:rsidRPr="002D2CCE">
        <w:t>Figure 2.</w:t>
      </w:r>
      <w:r w:rsidR="00AE5387">
        <w:t xml:space="preserve">5 And Figure 2.6 </w:t>
      </w:r>
      <w:r w:rsidRPr="002D2CCE">
        <w:t>(</w:t>
      </w:r>
      <w:r w:rsidR="00304009">
        <w:t>Dashboard</w:t>
      </w:r>
      <w:r w:rsidRPr="002D2CCE">
        <w:t xml:space="preserve"> Page)</w:t>
      </w:r>
    </w:p>
    <w:p w14:paraId="4634746C" w14:textId="77777777" w:rsidR="00FE3FBC" w:rsidRDefault="00FE3FBC">
      <w:pPr>
        <w:pStyle w:val="Heading2"/>
        <w:rPr>
          <w:rFonts w:ascii="Times New Roman" w:hAnsi="Times New Roman"/>
          <w:sz w:val="28"/>
        </w:rPr>
      </w:pPr>
    </w:p>
    <w:p w14:paraId="68030513" w14:textId="77777777" w:rsidR="0056149F" w:rsidRPr="0056149F" w:rsidRDefault="0056149F" w:rsidP="0056149F"/>
    <w:p w14:paraId="4634746D" w14:textId="77777777" w:rsidR="00FE3FBC" w:rsidRDefault="00D348BC">
      <w:pPr>
        <w:pStyle w:val="Heading2"/>
        <w:numPr>
          <w:ilvl w:val="0"/>
          <w:numId w:val="7"/>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GitHub Repository Link:</w:t>
      </w:r>
    </w:p>
    <w:p w14:paraId="4634746E" w14:textId="35A73985" w:rsidR="00FE3FBC" w:rsidRPr="00304009" w:rsidRDefault="00304009">
      <w:pPr>
        <w:pStyle w:val="Heading2"/>
        <w:rPr>
          <w:rFonts w:ascii="Times New Roman" w:eastAsia="Times New Roman" w:hAnsi="Times New Roman" w:cstheme="minorBidi"/>
          <w:b w:val="0"/>
          <w:bCs w:val="0"/>
          <w:sz w:val="24"/>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4009">
        <w:rPr>
          <w:rFonts w:ascii="Times New Roman" w:eastAsia="Times New Roman" w:hAnsi="Times New Roman" w:cstheme="minorBidi"/>
          <w:b w:val="0"/>
          <w:bCs w:val="0"/>
          <w:sz w:val="24"/>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https://github.com/yakshu205/StudentHub.git</w:t>
      </w:r>
    </w:p>
    <w:p w14:paraId="4634746F" w14:textId="77777777" w:rsidR="00FE3FBC" w:rsidRDefault="00D348BC">
      <w:pPr>
        <w:pStyle w:val="Heading2"/>
        <w:numPr>
          <w:ilvl w:val="0"/>
          <w:numId w:val="7"/>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Challenges Faced:</w:t>
      </w:r>
    </w:p>
    <w:p w14:paraId="14B2E10B" w14:textId="1F032551" w:rsidR="005017B0" w:rsidRPr="0056149F" w:rsidRDefault="00FF45CE">
      <w:pPr>
        <w:rPr>
          <w:bCs/>
          <w:szCs w:val="20"/>
        </w:rPr>
      </w:pPr>
      <w:r w:rsidRPr="0056149F">
        <w:rPr>
          <w:bCs/>
          <w:szCs w:val="20"/>
        </w:rPr>
        <w:t xml:space="preserve">- </w:t>
      </w:r>
      <w:r w:rsidR="008C2DCC" w:rsidRPr="0056149F">
        <w:rPr>
          <w:bCs/>
          <w:szCs w:val="20"/>
        </w:rPr>
        <w:t xml:space="preserve">I have a design in my mind that how I make my header but I </w:t>
      </w:r>
      <w:r w:rsidR="00E23146" w:rsidRPr="0056149F">
        <w:rPr>
          <w:bCs/>
          <w:szCs w:val="20"/>
        </w:rPr>
        <w:t xml:space="preserve">was stuck when scrolling text problem comes , </w:t>
      </w:r>
      <w:r w:rsidR="006B582E" w:rsidRPr="0056149F">
        <w:rPr>
          <w:bCs/>
          <w:szCs w:val="20"/>
        </w:rPr>
        <w:t xml:space="preserve">I saw </w:t>
      </w:r>
      <w:proofErr w:type="spellStart"/>
      <w:r w:rsidR="006B582E" w:rsidRPr="0056149F">
        <w:rPr>
          <w:bCs/>
          <w:szCs w:val="20"/>
        </w:rPr>
        <w:t>charusat</w:t>
      </w:r>
      <w:proofErr w:type="spellEnd"/>
      <w:r w:rsidR="006B582E" w:rsidRPr="0056149F">
        <w:rPr>
          <w:bCs/>
          <w:szCs w:val="20"/>
        </w:rPr>
        <w:t xml:space="preserve"> portal where at footer part one text link is scrollin</w:t>
      </w:r>
      <w:r w:rsidR="0067291E" w:rsidRPr="0056149F">
        <w:rPr>
          <w:bCs/>
          <w:szCs w:val="20"/>
        </w:rPr>
        <w:t xml:space="preserve">g automatically , I don’t know what concept I can use , then I go to MDN </w:t>
      </w:r>
      <w:r w:rsidR="00653D54" w:rsidRPr="0056149F">
        <w:rPr>
          <w:bCs/>
          <w:szCs w:val="20"/>
        </w:rPr>
        <w:t xml:space="preserve">Website and find that the tag named “&lt;marquee&gt;” is </w:t>
      </w:r>
      <w:r w:rsidR="005017B0" w:rsidRPr="0056149F">
        <w:rPr>
          <w:bCs/>
          <w:szCs w:val="20"/>
        </w:rPr>
        <w:t>reason for scrolling text.</w:t>
      </w:r>
    </w:p>
    <w:p w14:paraId="41007D06" w14:textId="15901704" w:rsidR="00FF45CE" w:rsidRDefault="008742B7">
      <w:pPr>
        <w:rPr>
          <w:b/>
          <w:sz w:val="28"/>
        </w:rPr>
      </w:pPr>
      <w:r w:rsidRPr="008742B7">
        <w:rPr>
          <w:b/>
          <w:noProof/>
          <w:sz w:val="28"/>
        </w:rPr>
        <w:drawing>
          <wp:inline distT="0" distB="0" distL="0" distR="0" wp14:anchorId="53CFB7E3" wp14:editId="45A032FA">
            <wp:extent cx="5486400" cy="563880"/>
            <wp:effectExtent l="0" t="0" r="0" b="7620"/>
            <wp:docPr id="46555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54306" name=""/>
                    <pic:cNvPicPr/>
                  </pic:nvPicPr>
                  <pic:blipFill>
                    <a:blip r:embed="rId38"/>
                    <a:stretch>
                      <a:fillRect/>
                    </a:stretch>
                  </pic:blipFill>
                  <pic:spPr>
                    <a:xfrm>
                      <a:off x="0" y="0"/>
                      <a:ext cx="5486400" cy="563880"/>
                    </a:xfrm>
                    <a:prstGeom prst="rect">
                      <a:avLst/>
                    </a:prstGeom>
                  </pic:spPr>
                </pic:pic>
              </a:graphicData>
            </a:graphic>
          </wp:inline>
        </w:drawing>
      </w:r>
    </w:p>
    <w:p w14:paraId="57D6468D" w14:textId="77777777" w:rsidR="008742B7" w:rsidRDefault="008742B7" w:rsidP="005017B0">
      <w:pPr>
        <w:rPr>
          <w:b/>
          <w:sz w:val="28"/>
        </w:rPr>
      </w:pPr>
    </w:p>
    <w:p w14:paraId="30A6036F" w14:textId="6275AF63" w:rsidR="0028535F" w:rsidRPr="0056149F" w:rsidRDefault="005017B0" w:rsidP="005017B0">
      <w:pPr>
        <w:rPr>
          <w:bCs/>
          <w:szCs w:val="20"/>
        </w:rPr>
      </w:pPr>
      <w:r w:rsidRPr="0056149F">
        <w:rPr>
          <w:bCs/>
          <w:szCs w:val="20"/>
        </w:rPr>
        <w:t>-</w:t>
      </w:r>
      <w:r w:rsidR="00FF45CE" w:rsidRPr="0056149F">
        <w:rPr>
          <w:bCs/>
          <w:szCs w:val="20"/>
        </w:rPr>
        <w:t xml:space="preserve"> </w:t>
      </w:r>
      <w:r w:rsidRPr="0056149F">
        <w:rPr>
          <w:bCs/>
          <w:szCs w:val="20"/>
        </w:rPr>
        <w:t xml:space="preserve">Then </w:t>
      </w:r>
      <w:r w:rsidR="00943512" w:rsidRPr="0056149F">
        <w:rPr>
          <w:bCs/>
          <w:szCs w:val="20"/>
        </w:rPr>
        <w:t xml:space="preserve">, I was stuck , when I making webpage </w:t>
      </w:r>
      <w:r w:rsidR="001C613C" w:rsidRPr="0056149F">
        <w:rPr>
          <w:bCs/>
          <w:szCs w:val="20"/>
        </w:rPr>
        <w:t xml:space="preserve">of Dashboard , for Dashboard I want </w:t>
      </w:r>
      <w:r w:rsidR="009F3218" w:rsidRPr="0056149F">
        <w:rPr>
          <w:bCs/>
          <w:szCs w:val="20"/>
        </w:rPr>
        <w:t xml:space="preserve">default user profile picture </w:t>
      </w:r>
      <w:r w:rsidR="00600481" w:rsidRPr="0056149F">
        <w:rPr>
          <w:bCs/>
          <w:szCs w:val="20"/>
        </w:rPr>
        <w:t xml:space="preserve">photo in round shape for an example if we do not keep </w:t>
      </w:r>
      <w:r w:rsidR="00046ECE" w:rsidRPr="0056149F">
        <w:rPr>
          <w:bCs/>
          <w:szCs w:val="20"/>
        </w:rPr>
        <w:t xml:space="preserve">profile picture </w:t>
      </w:r>
      <w:r w:rsidR="00600481" w:rsidRPr="0056149F">
        <w:rPr>
          <w:bCs/>
          <w:szCs w:val="20"/>
        </w:rPr>
        <w:t xml:space="preserve">in social media </w:t>
      </w:r>
      <w:r w:rsidR="00046ECE" w:rsidRPr="0056149F">
        <w:rPr>
          <w:bCs/>
          <w:szCs w:val="20"/>
        </w:rPr>
        <w:t xml:space="preserve">profile </w:t>
      </w:r>
      <w:r w:rsidRPr="0056149F">
        <w:rPr>
          <w:bCs/>
          <w:szCs w:val="20"/>
        </w:rPr>
        <w:t xml:space="preserve"> </w:t>
      </w:r>
      <w:r w:rsidR="00046ECE" w:rsidRPr="0056149F">
        <w:rPr>
          <w:bCs/>
          <w:szCs w:val="20"/>
        </w:rPr>
        <w:t xml:space="preserve">, then </w:t>
      </w:r>
      <w:r w:rsidR="00041CC4" w:rsidRPr="0056149F">
        <w:rPr>
          <w:bCs/>
          <w:szCs w:val="20"/>
        </w:rPr>
        <w:t xml:space="preserve">it keeps </w:t>
      </w:r>
      <w:r w:rsidR="00046ECE" w:rsidRPr="0056149F">
        <w:rPr>
          <w:bCs/>
          <w:szCs w:val="20"/>
        </w:rPr>
        <w:t xml:space="preserve"> default white</w:t>
      </w:r>
      <w:r w:rsidR="00041CC4" w:rsidRPr="0056149F">
        <w:rPr>
          <w:bCs/>
          <w:szCs w:val="20"/>
        </w:rPr>
        <w:t>-</w:t>
      </w:r>
      <w:r w:rsidR="00046ECE" w:rsidRPr="0056149F">
        <w:rPr>
          <w:bCs/>
          <w:szCs w:val="20"/>
        </w:rPr>
        <w:t xml:space="preserve">grey </w:t>
      </w:r>
      <w:r w:rsidR="00041CC4" w:rsidRPr="0056149F">
        <w:rPr>
          <w:bCs/>
          <w:szCs w:val="20"/>
        </w:rPr>
        <w:t xml:space="preserve">default </w:t>
      </w:r>
      <w:proofErr w:type="spellStart"/>
      <w:r w:rsidR="00041CC4" w:rsidRPr="0056149F">
        <w:rPr>
          <w:bCs/>
          <w:szCs w:val="20"/>
        </w:rPr>
        <w:t>picure</w:t>
      </w:r>
      <w:proofErr w:type="spellEnd"/>
      <w:r w:rsidR="00041CC4" w:rsidRPr="0056149F">
        <w:rPr>
          <w:bCs/>
          <w:szCs w:val="20"/>
        </w:rPr>
        <w:t xml:space="preserve"> .</w:t>
      </w:r>
    </w:p>
    <w:p w14:paraId="63D3C526" w14:textId="77777777" w:rsidR="008742B7" w:rsidRPr="0056149F" w:rsidRDefault="0028535F" w:rsidP="005017B0">
      <w:pPr>
        <w:rPr>
          <w:bCs/>
          <w:szCs w:val="20"/>
        </w:rPr>
      </w:pPr>
      <w:r w:rsidRPr="0056149F">
        <w:rPr>
          <w:bCs/>
          <w:szCs w:val="20"/>
        </w:rPr>
        <w:t>So , for that picture I search in google and it gives me</w:t>
      </w:r>
      <w:r w:rsidR="00C724BC" w:rsidRPr="0056149F">
        <w:rPr>
          <w:bCs/>
          <w:szCs w:val="20"/>
        </w:rPr>
        <w:t xml:space="preserve"> pic link also for some emoji there is some </w:t>
      </w:r>
      <w:r w:rsidR="000C75D2" w:rsidRPr="0056149F">
        <w:rPr>
          <w:bCs/>
          <w:szCs w:val="20"/>
        </w:rPr>
        <w:t>class keyword in html</w:t>
      </w:r>
      <w:r w:rsidR="00AE6B72" w:rsidRPr="0056149F">
        <w:rPr>
          <w:bCs/>
          <w:szCs w:val="20"/>
        </w:rPr>
        <w:t xml:space="preserve"> </w:t>
      </w:r>
      <w:r w:rsidR="00041CC4" w:rsidRPr="0056149F">
        <w:rPr>
          <w:bCs/>
          <w:szCs w:val="20"/>
        </w:rPr>
        <w:t xml:space="preserve"> </w:t>
      </w:r>
      <w:r w:rsidR="007519E3" w:rsidRPr="0056149F">
        <w:rPr>
          <w:bCs/>
          <w:szCs w:val="20"/>
        </w:rPr>
        <w:t>(i</w:t>
      </w:r>
      <w:r w:rsidR="00140C79" w:rsidRPr="0056149F">
        <w:rPr>
          <w:bCs/>
          <w:szCs w:val="20"/>
        </w:rPr>
        <w:t>.e. : &lt;</w:t>
      </w:r>
      <w:proofErr w:type="spellStart"/>
      <w:r w:rsidR="00140C79" w:rsidRPr="0056149F">
        <w:rPr>
          <w:bCs/>
          <w:szCs w:val="20"/>
        </w:rPr>
        <w:t>i</w:t>
      </w:r>
      <w:proofErr w:type="spellEnd"/>
      <w:r w:rsidR="00140C79" w:rsidRPr="0056149F">
        <w:rPr>
          <w:bCs/>
          <w:szCs w:val="20"/>
        </w:rPr>
        <w:t xml:space="preserve"> class="fa fa-shopping-cart"&gt;&lt;/</w:t>
      </w:r>
      <w:proofErr w:type="spellStart"/>
      <w:r w:rsidR="00140C79" w:rsidRPr="0056149F">
        <w:rPr>
          <w:bCs/>
          <w:szCs w:val="20"/>
        </w:rPr>
        <w:t>i</w:t>
      </w:r>
      <w:proofErr w:type="spellEnd"/>
      <w:r w:rsidR="00140C79" w:rsidRPr="0056149F">
        <w:rPr>
          <w:bCs/>
          <w:szCs w:val="20"/>
        </w:rPr>
        <w:t xml:space="preserve">&gt; and graduation cap etc.. </w:t>
      </w:r>
      <w:r w:rsidR="007519E3" w:rsidRPr="0056149F">
        <w:rPr>
          <w:bCs/>
          <w:szCs w:val="20"/>
        </w:rPr>
        <w:t>)</w:t>
      </w:r>
    </w:p>
    <w:p w14:paraId="46347471" w14:textId="42B8651F" w:rsidR="00FE3FBC" w:rsidRPr="005017B0" w:rsidRDefault="007E5777" w:rsidP="005017B0">
      <w:pPr>
        <w:rPr>
          <w:b/>
          <w:sz w:val="28"/>
        </w:rPr>
      </w:pPr>
      <w:r w:rsidRPr="007E5777">
        <w:rPr>
          <w:b/>
          <w:noProof/>
          <w:sz w:val="28"/>
        </w:rPr>
        <w:lastRenderedPageBreak/>
        <w:drawing>
          <wp:inline distT="0" distB="0" distL="0" distR="0" wp14:anchorId="370C3B0B" wp14:editId="4B3C274E">
            <wp:extent cx="5486400" cy="4288790"/>
            <wp:effectExtent l="0" t="0" r="0" b="0"/>
            <wp:docPr id="70480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08264" name=""/>
                    <pic:cNvPicPr/>
                  </pic:nvPicPr>
                  <pic:blipFill>
                    <a:blip r:embed="rId39"/>
                    <a:stretch>
                      <a:fillRect/>
                    </a:stretch>
                  </pic:blipFill>
                  <pic:spPr>
                    <a:xfrm>
                      <a:off x="0" y="0"/>
                      <a:ext cx="5486400" cy="4288790"/>
                    </a:xfrm>
                    <a:prstGeom prst="rect">
                      <a:avLst/>
                    </a:prstGeom>
                  </pic:spPr>
                </pic:pic>
              </a:graphicData>
            </a:graphic>
          </wp:inline>
        </w:drawing>
      </w:r>
      <w:r w:rsidRPr="005017B0">
        <w:rPr>
          <w:b/>
          <w:sz w:val="28"/>
        </w:rPr>
        <w:br/>
      </w:r>
    </w:p>
    <w:p w14:paraId="46347472" w14:textId="77777777" w:rsidR="00FE3FBC" w:rsidRDefault="00D348BC">
      <w:pPr>
        <w:pStyle w:val="Heading2"/>
        <w:numPr>
          <w:ilvl w:val="0"/>
          <w:numId w:val="7"/>
        </w:numPr>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Learning Outcomes:</w:t>
      </w:r>
    </w:p>
    <w:p w14:paraId="46347473" w14:textId="77777777" w:rsidR="00FE3FBC" w:rsidRDefault="00D348BC">
      <w:pPr>
        <w:jc w:val="both"/>
        <w:rPr>
          <w:bCs/>
          <w:szCs w:val="21"/>
        </w:rPr>
      </w:pPr>
      <w:r>
        <w:rPr>
          <w:bCs/>
          <w:szCs w:val="21"/>
        </w:rPr>
        <w:t>I will create clean, linked, and accessibility-ready HTML page structures.</w:t>
      </w:r>
    </w:p>
    <w:p w14:paraId="46347474" w14:textId="77777777" w:rsidR="00FE3FBC" w:rsidRDefault="00FE3FBC">
      <w:pPr>
        <w:rPr>
          <w:b/>
          <w:sz w:val="28"/>
        </w:rPr>
      </w:pPr>
    </w:p>
    <w:p w14:paraId="46347475" w14:textId="77777777" w:rsidR="00FE3FBC" w:rsidRDefault="00D348BC">
      <w:pPr>
        <w:pStyle w:val="Heading2"/>
        <w:rPr>
          <w:rFonts w:ascii="Times New Roman" w:eastAsia="Times New Roman" w:hAnsi="Times New Roman" w:cstheme="minorBidi"/>
          <w:bCs w:val="0"/>
          <w:color w:val="FF0000"/>
          <w:sz w:val="24"/>
          <w:szCs w:val="22"/>
        </w:rPr>
      </w:pPr>
      <w:r>
        <w:rPr>
          <w:rFonts w:ascii="Times New Roman" w:eastAsia="Times New Roman" w:hAnsi="Times New Roman" w:cstheme="minorBidi"/>
          <w:bCs w:val="0"/>
          <w:color w:val="auto"/>
          <w:sz w:val="28"/>
          <w:szCs w:val="22"/>
        </w:rPr>
        <w:t xml:space="preserve">Faculty Remarks: </w:t>
      </w:r>
      <w:r>
        <w:rPr>
          <w:rFonts w:ascii="Times New Roman" w:eastAsia="Times New Roman" w:hAnsi="Times New Roman" w:cstheme="minorBidi"/>
          <w:bCs w:val="0"/>
          <w:color w:val="FF0000"/>
          <w:sz w:val="24"/>
          <w:szCs w:val="22"/>
        </w:rPr>
        <w:t>(Keep this blank for faculty)</w:t>
      </w:r>
    </w:p>
    <w:p w14:paraId="46347476" w14:textId="77777777" w:rsidR="00FE3FBC" w:rsidRDefault="00FE3FBC">
      <w:pPr>
        <w:jc w:val="both"/>
      </w:pPr>
    </w:p>
    <w:sectPr w:rsidR="00FE3FBC" w:rsidSect="00ED6D42">
      <w:headerReference w:type="default" r:id="rId40"/>
      <w:footerReference w:type="default" r:id="rId41"/>
      <w:pgSz w:w="12240" w:h="15840"/>
      <w:pgMar w:top="1440" w:right="1800" w:bottom="1440" w:left="1800" w:header="720" w:footer="73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B3C2D" w14:textId="77777777" w:rsidR="00D348BC" w:rsidRDefault="00D348BC">
      <w:pPr>
        <w:spacing w:line="240" w:lineRule="auto"/>
      </w:pPr>
      <w:r>
        <w:separator/>
      </w:r>
    </w:p>
  </w:endnote>
  <w:endnote w:type="continuationSeparator" w:id="0">
    <w:p w14:paraId="5A3FD054" w14:textId="77777777" w:rsidR="00D348BC" w:rsidRDefault="00D348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ibre Baskerville">
    <w:charset w:val="00"/>
    <w:family w:val="auto"/>
    <w:pitch w:val="variable"/>
    <w:sig w:usb0="A00000BF" w:usb1="50000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47481" w14:textId="15C180D9" w:rsidR="00FE3FBC" w:rsidRDefault="00D348BC" w:rsidP="007C5779">
    <w:pPr>
      <w:pStyle w:val="Footer"/>
    </w:pPr>
    <w:r w:rsidRPr="00F116C3">
      <w:t>25DC</w:t>
    </w:r>
    <w:r w:rsidR="00CB507E" w:rsidRPr="00F116C3">
      <w:t>E0</w:t>
    </w:r>
    <w:r w:rsidR="00D20C3A" w:rsidRPr="00F116C3">
      <w:t>14</w:t>
    </w:r>
    <w:r w:rsidRPr="00F116C3">
      <w:t xml:space="preserve"> </w:t>
    </w:r>
    <w:r>
      <w:t xml:space="preserve">                                                                                                                     </w:t>
    </w:r>
    <w:r w:rsidR="00ED6D42">
      <w:fldChar w:fldCharType="begin"/>
    </w:r>
    <w:r w:rsidR="00ED6D42">
      <w:instrText>PAGE   \* MERGEFORMAT</w:instrText>
    </w:r>
    <w:r w:rsidR="00ED6D42">
      <w:fldChar w:fldCharType="separate"/>
    </w:r>
    <w:r w:rsidR="00ED6D42">
      <w:rPr>
        <w:lang w:val="en-GB"/>
      </w:rPr>
      <w:t>1</w:t>
    </w:r>
    <w:r w:rsidR="00ED6D42">
      <w:fldChar w:fldCharType="end"/>
    </w:r>
    <w:r>
      <w:t xml:space="preserve">   </w:t>
    </w:r>
    <w:sdt>
      <w:sdtPr>
        <w:id w:val="-1115441503"/>
        <w:docPartObj>
          <w:docPartGallery w:val="AutoText"/>
        </w:docPartObj>
      </w:sdtPr>
      <w:sdtEndPr/>
      <w:sdtContent>
        <w:r w:rsidR="00CB507E">
          <w:t xml:space="preserve"> </w:t>
        </w:r>
      </w:sdtContent>
    </w:sdt>
  </w:p>
  <w:p w14:paraId="670010C5" w14:textId="5FBB432C" w:rsidR="002368D0" w:rsidRDefault="002368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FFDC5" w14:textId="77777777" w:rsidR="00D348BC" w:rsidRDefault="00D348BC">
      <w:pPr>
        <w:spacing w:after="0"/>
      </w:pPr>
      <w:r>
        <w:separator/>
      </w:r>
    </w:p>
  </w:footnote>
  <w:footnote w:type="continuationSeparator" w:id="0">
    <w:p w14:paraId="2C47BCEC" w14:textId="77777777" w:rsidR="00D348BC" w:rsidRDefault="00D348B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4747E" w14:textId="77777777" w:rsidR="00FE3FBC" w:rsidRDefault="00D348BC">
    <w:pPr>
      <w:pStyle w:val="Header"/>
      <w:jc w:val="right"/>
      <w:rPr>
        <w:color w:val="FF0000"/>
        <w:sz w:val="20"/>
      </w:rPr>
    </w:pPr>
    <w:r>
      <w:rPr>
        <w:color w:val="000000" w:themeColor="text1"/>
        <w:sz w:val="20"/>
      </w:rPr>
      <w:t xml:space="preserve">Department of </w:t>
    </w:r>
    <w:r w:rsidRPr="00F116C3">
      <w:rPr>
        <w:sz w:val="20"/>
      </w:rPr>
      <w:t>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5FDA117"/>
    <w:multiLevelType w:val="singleLevel"/>
    <w:tmpl w:val="E5FDA117"/>
    <w:lvl w:ilvl="0">
      <w:start w:val="1"/>
      <w:numFmt w:val="decimal"/>
      <w:suff w:val="space"/>
      <w:lvlText w:val="%1."/>
      <w:lvlJc w:val="left"/>
    </w:lvl>
  </w:abstractNum>
  <w:abstractNum w:abstractNumId="1" w15:restartNumberingAfterBreak="0">
    <w:nsid w:val="E728BF31"/>
    <w:multiLevelType w:val="singleLevel"/>
    <w:tmpl w:val="E728BF31"/>
    <w:lvl w:ilvl="0">
      <w:start w:val="1"/>
      <w:numFmt w:val="decimal"/>
      <w:suff w:val="space"/>
      <w:lvlText w:val="%1."/>
      <w:lvlJc w:val="left"/>
    </w:lvl>
  </w:abstractNum>
  <w:abstractNum w:abstractNumId="2"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4"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7"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21405C18"/>
    <w:multiLevelType w:val="multilevel"/>
    <w:tmpl w:val="21405C18"/>
    <w:lvl w:ilvl="0">
      <w:start w:val="1"/>
      <w:numFmt w:val="upperLetter"/>
      <w:lvlText w:val="%1."/>
      <w:lvlJc w:val="left"/>
      <w:pPr>
        <w:ind w:left="360" w:hanging="360"/>
      </w:pPr>
      <w:rPr>
        <w:rFonts w:hint="default"/>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78E12C9"/>
    <w:multiLevelType w:val="hybridMultilevel"/>
    <w:tmpl w:val="DD6053A4"/>
    <w:lvl w:ilvl="0" w:tplc="7006279C">
      <w:start w:val="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1981DCC"/>
    <w:multiLevelType w:val="hybridMultilevel"/>
    <w:tmpl w:val="0D8E3DBE"/>
    <w:lvl w:ilvl="0" w:tplc="F2681E06">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504207B"/>
    <w:multiLevelType w:val="hybridMultilevel"/>
    <w:tmpl w:val="62DE50B6"/>
    <w:lvl w:ilvl="0" w:tplc="E4AE7D32">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C9B494B"/>
    <w:multiLevelType w:val="hybridMultilevel"/>
    <w:tmpl w:val="A26EE7E4"/>
    <w:lvl w:ilvl="0" w:tplc="B84A73D8">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24513EB"/>
    <w:multiLevelType w:val="multilevel"/>
    <w:tmpl w:val="724513E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3DD4049"/>
    <w:multiLevelType w:val="hybridMultilevel"/>
    <w:tmpl w:val="BE4AD29A"/>
    <w:lvl w:ilvl="0" w:tplc="34482376">
      <w:start w:val="2"/>
      <w:numFmt w:val="bullet"/>
      <w:lvlText w:val=""/>
      <w:lvlJc w:val="left"/>
      <w:pPr>
        <w:ind w:left="720" w:hanging="360"/>
      </w:pPr>
      <w:rPr>
        <w:rFonts w:ascii="Wingdings" w:eastAsia="Times New Roman"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41958034">
    <w:abstractNumId w:val="7"/>
  </w:num>
  <w:num w:numId="2" w16cid:durableId="215236877">
    <w:abstractNumId w:val="5"/>
  </w:num>
  <w:num w:numId="3" w16cid:durableId="1428845411">
    <w:abstractNumId w:val="4"/>
  </w:num>
  <w:num w:numId="4" w16cid:durableId="228615942">
    <w:abstractNumId w:val="6"/>
  </w:num>
  <w:num w:numId="5" w16cid:durableId="668363385">
    <w:abstractNumId w:val="3"/>
  </w:num>
  <w:num w:numId="6" w16cid:durableId="1244752939">
    <w:abstractNumId w:val="2"/>
  </w:num>
  <w:num w:numId="7" w16cid:durableId="157770717">
    <w:abstractNumId w:val="8"/>
  </w:num>
  <w:num w:numId="8" w16cid:durableId="599535345">
    <w:abstractNumId w:val="13"/>
  </w:num>
  <w:num w:numId="9" w16cid:durableId="240068778">
    <w:abstractNumId w:val="1"/>
  </w:num>
  <w:num w:numId="10" w16cid:durableId="1454981386">
    <w:abstractNumId w:val="0"/>
  </w:num>
  <w:num w:numId="11" w16cid:durableId="826289152">
    <w:abstractNumId w:val="9"/>
  </w:num>
  <w:num w:numId="12" w16cid:durableId="808983619">
    <w:abstractNumId w:val="12"/>
  </w:num>
  <w:num w:numId="13" w16cid:durableId="1142502323">
    <w:abstractNumId w:val="14"/>
  </w:num>
  <w:num w:numId="14" w16cid:durableId="776220497">
    <w:abstractNumId w:val="11"/>
  </w:num>
  <w:num w:numId="15" w16cid:durableId="10945944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C29"/>
    <w:rsid w:val="00034616"/>
    <w:rsid w:val="00041CC4"/>
    <w:rsid w:val="00042E74"/>
    <w:rsid w:val="00046ECE"/>
    <w:rsid w:val="00056467"/>
    <w:rsid w:val="0006063C"/>
    <w:rsid w:val="00067EF7"/>
    <w:rsid w:val="00081FB7"/>
    <w:rsid w:val="000C36FC"/>
    <w:rsid w:val="000C75D2"/>
    <w:rsid w:val="000E71BA"/>
    <w:rsid w:val="000F03F4"/>
    <w:rsid w:val="000F0705"/>
    <w:rsid w:val="001040C6"/>
    <w:rsid w:val="001110AD"/>
    <w:rsid w:val="00140C79"/>
    <w:rsid w:val="0015074B"/>
    <w:rsid w:val="0015463B"/>
    <w:rsid w:val="00155346"/>
    <w:rsid w:val="001643EF"/>
    <w:rsid w:val="00173FFC"/>
    <w:rsid w:val="001C613C"/>
    <w:rsid w:val="001F317E"/>
    <w:rsid w:val="001F5B65"/>
    <w:rsid w:val="001F5EE2"/>
    <w:rsid w:val="002071AC"/>
    <w:rsid w:val="002169AE"/>
    <w:rsid w:val="0022270E"/>
    <w:rsid w:val="00223A72"/>
    <w:rsid w:val="00226760"/>
    <w:rsid w:val="00231AF1"/>
    <w:rsid w:val="002368D0"/>
    <w:rsid w:val="00251AE2"/>
    <w:rsid w:val="0025785C"/>
    <w:rsid w:val="00261694"/>
    <w:rsid w:val="00277608"/>
    <w:rsid w:val="0028535F"/>
    <w:rsid w:val="0029639D"/>
    <w:rsid w:val="002B1B87"/>
    <w:rsid w:val="002D110A"/>
    <w:rsid w:val="002D2CCE"/>
    <w:rsid w:val="002D7F37"/>
    <w:rsid w:val="002F390E"/>
    <w:rsid w:val="0030297B"/>
    <w:rsid w:val="00304009"/>
    <w:rsid w:val="003043E5"/>
    <w:rsid w:val="00307A55"/>
    <w:rsid w:val="00322E1C"/>
    <w:rsid w:val="00326F90"/>
    <w:rsid w:val="003305ED"/>
    <w:rsid w:val="00346B63"/>
    <w:rsid w:val="003500B4"/>
    <w:rsid w:val="00351DF6"/>
    <w:rsid w:val="00374FF5"/>
    <w:rsid w:val="003A3115"/>
    <w:rsid w:val="003A3130"/>
    <w:rsid w:val="003A650D"/>
    <w:rsid w:val="003C6319"/>
    <w:rsid w:val="003E0FD2"/>
    <w:rsid w:val="003E1A77"/>
    <w:rsid w:val="003F4EC0"/>
    <w:rsid w:val="0041438B"/>
    <w:rsid w:val="0044214D"/>
    <w:rsid w:val="00462A0C"/>
    <w:rsid w:val="004877D9"/>
    <w:rsid w:val="00492091"/>
    <w:rsid w:val="004A3F1C"/>
    <w:rsid w:val="004B3788"/>
    <w:rsid w:val="004C4436"/>
    <w:rsid w:val="004C52C2"/>
    <w:rsid w:val="004F1FAE"/>
    <w:rsid w:val="004F2DAC"/>
    <w:rsid w:val="004F7476"/>
    <w:rsid w:val="005017B0"/>
    <w:rsid w:val="005058E6"/>
    <w:rsid w:val="00522F09"/>
    <w:rsid w:val="005249E8"/>
    <w:rsid w:val="005264E7"/>
    <w:rsid w:val="00540441"/>
    <w:rsid w:val="00541362"/>
    <w:rsid w:val="00542E5A"/>
    <w:rsid w:val="005458A6"/>
    <w:rsid w:val="0056149F"/>
    <w:rsid w:val="00574AF6"/>
    <w:rsid w:val="0057765D"/>
    <w:rsid w:val="00584198"/>
    <w:rsid w:val="0059348A"/>
    <w:rsid w:val="005946BC"/>
    <w:rsid w:val="005C626B"/>
    <w:rsid w:val="005D7B39"/>
    <w:rsid w:val="00600481"/>
    <w:rsid w:val="00611615"/>
    <w:rsid w:val="00616D91"/>
    <w:rsid w:val="00650F58"/>
    <w:rsid w:val="00653D54"/>
    <w:rsid w:val="00663804"/>
    <w:rsid w:val="0067291E"/>
    <w:rsid w:val="006757BA"/>
    <w:rsid w:val="006B582E"/>
    <w:rsid w:val="006C7211"/>
    <w:rsid w:val="006F02BE"/>
    <w:rsid w:val="006F59F3"/>
    <w:rsid w:val="00707D2C"/>
    <w:rsid w:val="00713F5E"/>
    <w:rsid w:val="0072433E"/>
    <w:rsid w:val="00736791"/>
    <w:rsid w:val="007519E3"/>
    <w:rsid w:val="0076510A"/>
    <w:rsid w:val="00777E1A"/>
    <w:rsid w:val="007A5F9E"/>
    <w:rsid w:val="007C5779"/>
    <w:rsid w:val="007D2AED"/>
    <w:rsid w:val="007D65AC"/>
    <w:rsid w:val="007E0690"/>
    <w:rsid w:val="007E5777"/>
    <w:rsid w:val="007F36BD"/>
    <w:rsid w:val="00812174"/>
    <w:rsid w:val="00814A14"/>
    <w:rsid w:val="00814E55"/>
    <w:rsid w:val="008469C1"/>
    <w:rsid w:val="008670AE"/>
    <w:rsid w:val="008709D3"/>
    <w:rsid w:val="00871873"/>
    <w:rsid w:val="008742B7"/>
    <w:rsid w:val="00875F27"/>
    <w:rsid w:val="008963D0"/>
    <w:rsid w:val="008A6180"/>
    <w:rsid w:val="008C2DCC"/>
    <w:rsid w:val="008D0CA4"/>
    <w:rsid w:val="008D3898"/>
    <w:rsid w:val="008D438E"/>
    <w:rsid w:val="008E3EC7"/>
    <w:rsid w:val="008F334A"/>
    <w:rsid w:val="00903BA6"/>
    <w:rsid w:val="00925E6D"/>
    <w:rsid w:val="00943512"/>
    <w:rsid w:val="00956222"/>
    <w:rsid w:val="00960FFD"/>
    <w:rsid w:val="00967598"/>
    <w:rsid w:val="00986F20"/>
    <w:rsid w:val="009B59F4"/>
    <w:rsid w:val="009D1DD0"/>
    <w:rsid w:val="009D4CE1"/>
    <w:rsid w:val="009D63D0"/>
    <w:rsid w:val="009F3218"/>
    <w:rsid w:val="00A466F3"/>
    <w:rsid w:val="00A660A7"/>
    <w:rsid w:val="00A854A5"/>
    <w:rsid w:val="00AA0EAB"/>
    <w:rsid w:val="00AA1D8D"/>
    <w:rsid w:val="00AC0EE7"/>
    <w:rsid w:val="00AD665C"/>
    <w:rsid w:val="00AE5387"/>
    <w:rsid w:val="00AE6B72"/>
    <w:rsid w:val="00AF5463"/>
    <w:rsid w:val="00AF7D37"/>
    <w:rsid w:val="00B0471B"/>
    <w:rsid w:val="00B46F39"/>
    <w:rsid w:val="00B47730"/>
    <w:rsid w:val="00B572C8"/>
    <w:rsid w:val="00B661AA"/>
    <w:rsid w:val="00B94737"/>
    <w:rsid w:val="00B967F3"/>
    <w:rsid w:val="00BA3680"/>
    <w:rsid w:val="00BC2799"/>
    <w:rsid w:val="00BF5A47"/>
    <w:rsid w:val="00C045CC"/>
    <w:rsid w:val="00C06008"/>
    <w:rsid w:val="00C11520"/>
    <w:rsid w:val="00C23C99"/>
    <w:rsid w:val="00C30A00"/>
    <w:rsid w:val="00C374CE"/>
    <w:rsid w:val="00C43BAB"/>
    <w:rsid w:val="00C517D2"/>
    <w:rsid w:val="00C700B1"/>
    <w:rsid w:val="00C724BC"/>
    <w:rsid w:val="00C87A38"/>
    <w:rsid w:val="00C9495D"/>
    <w:rsid w:val="00CB0664"/>
    <w:rsid w:val="00CB507E"/>
    <w:rsid w:val="00CC689A"/>
    <w:rsid w:val="00D05E20"/>
    <w:rsid w:val="00D102A7"/>
    <w:rsid w:val="00D20C3A"/>
    <w:rsid w:val="00D348BC"/>
    <w:rsid w:val="00D45196"/>
    <w:rsid w:val="00D529E2"/>
    <w:rsid w:val="00D61765"/>
    <w:rsid w:val="00D61DDB"/>
    <w:rsid w:val="00D92A01"/>
    <w:rsid w:val="00D977A1"/>
    <w:rsid w:val="00DE3C40"/>
    <w:rsid w:val="00E23146"/>
    <w:rsid w:val="00E35433"/>
    <w:rsid w:val="00E5416A"/>
    <w:rsid w:val="00E85D88"/>
    <w:rsid w:val="00E943E5"/>
    <w:rsid w:val="00EA6312"/>
    <w:rsid w:val="00EB01E4"/>
    <w:rsid w:val="00ED6D42"/>
    <w:rsid w:val="00ED6E1F"/>
    <w:rsid w:val="00EE3FFF"/>
    <w:rsid w:val="00EF19B5"/>
    <w:rsid w:val="00EF708E"/>
    <w:rsid w:val="00F116C3"/>
    <w:rsid w:val="00F2077A"/>
    <w:rsid w:val="00F53F09"/>
    <w:rsid w:val="00F61C18"/>
    <w:rsid w:val="00F6469E"/>
    <w:rsid w:val="00F723A1"/>
    <w:rsid w:val="00F93EFE"/>
    <w:rsid w:val="00FB4AA3"/>
    <w:rsid w:val="00FC34BC"/>
    <w:rsid w:val="00FC693F"/>
    <w:rsid w:val="00FD1E1A"/>
    <w:rsid w:val="00FE3FBC"/>
    <w:rsid w:val="00FF45CE"/>
    <w:rsid w:val="02B81885"/>
    <w:rsid w:val="0D6F6871"/>
    <w:rsid w:val="3D014BA4"/>
    <w:rsid w:val="6A2A70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463473CD"/>
  <w14:defaultImageDpi w14:val="300"/>
  <w15:docId w15:val="{2A0F08C3-AF05-485F-93CE-EFC8455A8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FFD"/>
    <w:pPr>
      <w:spacing w:after="200" w:line="276" w:lineRule="auto"/>
    </w:pPr>
    <w:rPr>
      <w:rFonts w:eastAsia="Times New Roman" w:cstheme="minorBidi"/>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styleId="Hyperlink">
    <w:name w:val="Hyperlink"/>
    <w:basedOn w:val="DefaultParagraphFont"/>
    <w:uiPriority w:val="99"/>
    <w:unhideWhenUsed/>
    <w:rsid w:val="00D977A1"/>
    <w:rPr>
      <w:color w:val="0000FF" w:themeColor="hyperlink"/>
      <w:u w:val="single"/>
    </w:rPr>
  </w:style>
  <w:style w:type="character" w:styleId="UnresolvedMention">
    <w:name w:val="Unresolved Mention"/>
    <w:basedOn w:val="DefaultParagraphFont"/>
    <w:uiPriority w:val="99"/>
    <w:semiHidden/>
    <w:unhideWhenUsed/>
    <w:rsid w:val="00D977A1"/>
    <w:rPr>
      <w:color w:val="605E5C"/>
      <w:shd w:val="clear" w:color="auto" w:fill="E1DFDD"/>
    </w:rPr>
  </w:style>
  <w:style w:type="paragraph" w:styleId="NormalWeb">
    <w:name w:val="Normal (Web)"/>
    <w:basedOn w:val="Normal"/>
    <w:uiPriority w:val="99"/>
    <w:semiHidden/>
    <w:unhideWhenUsed/>
    <w:rsid w:val="00007C29"/>
    <w:rPr>
      <w:rFonts w:cs="Times New Roman"/>
      <w:szCs w:val="24"/>
    </w:rPr>
  </w:style>
  <w:style w:type="character" w:styleId="HTMLCode">
    <w:name w:val="HTML Code"/>
    <w:basedOn w:val="DefaultParagraphFont"/>
    <w:uiPriority w:val="99"/>
    <w:semiHidden/>
    <w:unhideWhenUsed/>
    <w:rsid w:val="00FC34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30</Pages>
  <Words>1761</Words>
  <Characters>10039</Characters>
  <Application>Microsoft Office Word</Application>
  <DocSecurity>0</DocSecurity>
  <Lines>83</Lines>
  <Paragraphs>23</Paragraphs>
  <ScaleCrop>false</ScaleCrop>
  <Company/>
  <LinksUpToDate>false</LinksUpToDate>
  <CharactersWithSpaces>11777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yaksh butani</cp:lastModifiedBy>
  <cp:revision>201</cp:revision>
  <dcterms:created xsi:type="dcterms:W3CDTF">2013-12-23T23:15:00Z</dcterms:created>
  <dcterms:modified xsi:type="dcterms:W3CDTF">2026-08-19T05:12:00Z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eyJoZGlkIjoiOTBiMTk2NTgzY2E2MDhmMWE4MDlkYWYyZDRhM2FmMDYiLCJ1c2VySWQiOiI1NjczMTc1MDg4NTgifQ==</vt:lpwstr>
  </property>
  <property fmtid="{D5CDD505-2E9C-101B-9397-08002B2CF9AE}" pid="3" name="KSOProductBuildVer">
    <vt:lpwstr>1033-12.1.0.28032</vt:lpwstr>
  </property>
  <property fmtid="{D5CDD505-2E9C-101B-9397-08002B2CF9AE}" pid="4" name="ICV">
    <vt:lpwstr>925829BBD20943B58522284125154B27_12</vt:lpwstr>
  </property>
</Properties>
</file>